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>
      <w:pPr>
        <w:pStyle w:val="1"/>
      </w:pPr>
      <w:r>
        <w:t>敏捷需求文档</w:t>
      </w:r>
    </w:p>
    <w:p>
      <w:pPr>
        <w:pStyle w:val="21"/>
      </w:pPr>
      <w:r>
        <w:t>广告牌资产管理——登记证件有效期</w:t>
      </w:r>
    </w:p>
    <w:p>
      <w:r>
        <w:t>所属项目：高速公路广告牌管理系统</w:t>
      </w:r>
    </w:p>
    <w:p>
      <w:r>
        <w:t>需求编号：04</w:t>
      </w:r>
    </w:p>
    <w:p>
      <w:r>
        <w:t>需求类型：用户故事</w:t>
      </w:r>
    </w:p>
    <w:p>
      <w:r>
        <w:t>目标读者：产品经理、研发人员、测试人员</w:t>
      </w:r>
    </w:p>
    <w:p>
      <w:pPr>
        <w:pStyle w:val="21"/>
      </w:pPr>
      <w:r>
        <w:t>1. 用户故事</w:t>
      </w:r>
    </w:p>
    <w:p>
      <w:r>
        <w:t>作为运营档案员，</w:t>
      </w:r>
    </w:p>
    <w:p>
      <w:r>
        <w:t>我希望按路政审批、保险、年审分别登记证件编号和有效期，</w:t>
      </w:r>
    </w:p>
    <w:p>
      <w:r>
        <w:t>以便系统据此提醒证件到期，避免广告牌因手续过期产生合规风险。</w:t>
      </w:r>
    </w:p>
    <w:p>
      <w:pPr>
        <w:pStyle w:val="21"/>
      </w:pPr>
      <w:r>
        <w:t>2. 业务背景（Why）</w:t>
      </w:r>
    </w:p>
    <w:p>
      <w:r>
        <w:t>高速公路广告牌涉及路政审批、保险、年审等合规手续，各类证件均有有效期。临近或超过有效期会带来经营合规风险。需要按手续类型分别登记证件编号和有效期，并据此做到期提醒，避免证件过期。</w:t>
      </w:r>
    </w:p>
    <w:p>
      <w:pPr>
        <w:pStyle w:val="21"/>
      </w:pPr>
      <w:r>
        <w:t>3. 用户角色（Who）</w:t>
      </w:r>
    </w:p>
    <w:p>
      <w:r>
        <w:t>主要角色：运营档案员；负责登记路政审批、保险、年审等手续的证件信息和有效期。</w:t>
      </w:r>
    </w:p>
    <w:p>
      <w:r>
        <w:t>其他角色：部门领导查看到期手续台账；售后维护人员配合更新相关手续。</w:t>
      </w:r>
    </w:p>
    <w:p>
      <w:pPr>
        <w:pStyle w:val="21"/>
      </w:pPr>
      <w:r>
        <w:t>4. 功能需求（What）</w:t>
      </w:r>
    </w:p>
    <w:p>
      <w:r>
        <w:t>• 按手续类型（路政审批、保险、年审）分别登记证件编号、办理日期、生效日期、到期日期。</w:t>
      </w:r>
    </w:p>
    <w:p>
      <w:r>
        <w:t>• 支持上传对应证件附件。</w:t>
      </w:r>
    </w:p>
    <w:p>
      <w:r>
        <w:t>• 系统根据到期日期自动标记临近到期和已过期手续。</w:t>
      </w:r>
    </w:p>
    <w:p>
      <w:r>
        <w:t>• 支持按广告牌、手续类型、到期状态查询手续台账。</w:t>
      </w:r>
    </w:p>
    <w:p>
      <w:r>
        <w:t>• 证件到期前向相关人员发出提醒。</w:t>
      </w:r>
    </w:p>
    <w:p>
      <w:pPr>
        <w:pStyle w:val="21"/>
      </w:pPr>
      <w:r>
        <w:t>5. 数据需求业务对象（Data）</w:t>
      </w:r>
    </w:p>
    <w:p>
      <w:r>
        <w:t>• 合规手续：所属广告牌、手续类型（路政审批/保险/年审）、证件编号、办理日期、生效日期、到期日期、附件、状态。</w:t>
      </w:r>
    </w:p>
    <w:p>
      <w:pPr>
        <w:pStyle w:val="21"/>
      </w:pPr>
      <w:r>
        <w:t>6. 业务规则（Rule）</w:t>
      </w:r>
    </w:p>
    <w:p>
      <w:r>
        <w:t>• 路政审批、保险和年审分别记录证件编号及有效期，不合并为一条。</w:t>
      </w:r>
    </w:p>
    <w:p>
      <w:r>
        <w:t>• 到期日期早于当前日期的手续标记为已过期。</w:t>
      </w:r>
    </w:p>
    <w:p>
      <w:r>
        <w:t>• 公路用地无路政许可时提示违规风险。</w:t>
      </w:r>
    </w:p>
    <w:p>
      <w:r>
        <w:t>• 手续续期更新到期日期并记录操作日志。</w:t>
      </w:r>
    </w:p>
    <w:p>
      <w:r>
        <w:t>• 需求依据：甲方《公路广告牌管理系统需求说明》§3.1 合规手续台账；TAPD需求梳理定稿 P2-04。</w:t>
      </w:r>
    </w:p>
    <w:p>
      <w:pPr>
        <w:pStyle w:val="21"/>
      </w:pPr>
      <w:r>
        <w:t>7. 验收标准</w:t>
      </w:r>
    </w:p>
    <w:p>
      <w:r>
        <w:t>• 可对同一块广告牌分别登记路政审批、保险、年审三条手续记录。</w:t>
      </w:r>
    </w:p>
    <w:p>
      <w:r>
        <w:t>• 每条手续记录可录入证件编号、办理日期、生效日期、到期日期和附件。</w:t>
      </w:r>
    </w:p>
    <w:p>
      <w:r>
        <w:t>• 到期日期已过的手续在台账中标记为已过期。</w:t>
      </w:r>
    </w:p>
    <w:p>
      <w:r>
        <w:t>• 临近到期的手续在台账中高亮或提醒。</w:t>
      </w:r>
    </w:p>
    <w:p>
      <w:r>
        <w:t>• 可按手续类型或到期状态筛选出对应手续列表。</w:t>
      </w:r>
    </w:p>
    <w:p>
      <w:r>
        <w:t>• 无路政审批手续的公路用地广告牌给出违规风险提示。</w:t>
      </w:r>
    </w:p>
    <w:sectPr w:rsidR="00B82C5A" w:rsidRPr="0096576D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9A965F2" w14:textId="77777777" w:rsidR="00377EC1" w:rsidRDefault="00377EC1">
      <w:pPr>
        <w:spacing w:line="240" w:lineRule="auto"/>
      </w:pPr>
      <w:r>
        <w:separator/>
      </w:r>
    </w:p>
  </w:endnote>
  <w:endnote w:type="continuationSeparator" w:id="0">
    <w:p w14:paraId="41EFCCB0" w14:textId="77777777" w:rsidR="00377EC1" w:rsidRDefault="00377EC1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default"/>
    <w:sig w:usb0="00000000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6603B20" w14:textId="77777777" w:rsidR="00377EC1" w:rsidRDefault="00377EC1">
      <w:pPr>
        <w:spacing w:after="0"/>
      </w:pPr>
      <w:r>
        <w:separator/>
      </w:r>
    </w:p>
  </w:footnote>
  <w:footnote w:type="continuationSeparator" w:id="0">
    <w:p w14:paraId="1AB6B4E1" w14:textId="77777777" w:rsidR="00377EC1" w:rsidRDefault="00377EC1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E"/>
    <w:multiLevelType w:val="singleLevel"/>
    <w:tmpl w:val="FFFFFF7E"/>
    <w:lvl w:ilvl="0">
      <w:start w:val="1"/>
      <w:numFmt w:val="decimal"/>
      <w:pStyle w:val="3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 w15:restartNumberingAfterBreak="0">
    <w:nsid w:val="FFFFFF7F"/>
    <w:multiLevelType w:val="singleLevel"/>
    <w:tmpl w:val="FFFFFF7F"/>
    <w:lvl w:ilvl="0">
      <w:start w:val="1"/>
      <w:numFmt w:val="decimal"/>
      <w:pStyle w:val="2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 w15:restartNumberingAfterBreak="0">
    <w:nsid w:val="FFFFFF82"/>
    <w:multiLevelType w:val="singleLevel"/>
    <w:tmpl w:val="FFFFFF82"/>
    <w:lvl w:ilvl="0">
      <w:start w:val="1"/>
      <w:numFmt w:val="bullet"/>
      <w:pStyle w:val="30"/>
      <w:lvlText w:val=""/>
      <w:lvlJc w:val="left"/>
      <w:pPr>
        <w:tabs>
          <w:tab w:val="left" w:pos="1080"/>
        </w:tabs>
        <w:ind w:left="1080" w:hanging="360"/>
      </w:pPr>
      <w:rPr>
        <w:rFonts w:ascii="Symbol" w:hAnsi="Symbol" w:hint="default"/>
      </w:rPr>
    </w:lvl>
  </w:abstractNum>
  <w:abstractNum w:abstractNumId="3" w15:restartNumberingAfterBreak="0">
    <w:nsid w:val="FFFFFF83"/>
    <w:multiLevelType w:val="singleLevel"/>
    <w:tmpl w:val="FFFFFF83"/>
    <w:lvl w:ilvl="0">
      <w:start w:val="1"/>
      <w:numFmt w:val="bullet"/>
      <w:pStyle w:val="20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</w:rPr>
    </w:lvl>
  </w:abstractNum>
  <w:abstractNum w:abstractNumId="4" w15:restartNumberingAfterBreak="0">
    <w:nsid w:val="FFFFFF88"/>
    <w:multiLevelType w:val="singleLevel"/>
    <w:tmpl w:val="FFFFFF88"/>
    <w:lvl w:ilvl="0">
      <w:start w:val="1"/>
      <w:numFmt w:val="decimal"/>
      <w:pStyle w:val="a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 w15:restartNumberingAfterBreak="0">
    <w:nsid w:val="FFFFFF89"/>
    <w:multiLevelType w:val="singleLevel"/>
    <w:tmpl w:val="FFFFFF89"/>
    <w:lvl w:ilvl="0">
      <w:start w:val="1"/>
      <w:numFmt w:val="bullet"/>
      <w:pStyle w:val="a0"/>
      <w:lvlText w:val=""/>
      <w:lvlJc w:val="left"/>
      <w:pPr>
        <w:tabs>
          <w:tab w:val="left" w:pos="360"/>
        </w:tabs>
        <w:ind w:left="360" w:hanging="360"/>
      </w:pPr>
      <w:rPr>
        <w:rFonts w:ascii="Symbol" w:hAnsi="Symbol" w:hint="default"/>
      </w:rPr>
    </w:lvl>
  </w:abstractNum>
  <w:abstractNum w:abstractNumId="6" w15:restartNumberingAfterBreak="0">
    <w:nsid w:val="13E6232C"/>
    <w:multiLevelType w:val="hybridMultilevel"/>
    <w:tmpl w:val="F6280800"/>
    <w:lvl w:ilvl="0" w:tplc="7EEE0B58">
      <w:start w:val="3"/>
      <w:numFmt w:val="bullet"/>
      <w:lvlText w:val="•"/>
      <w:lvlJc w:val="left"/>
      <w:pPr>
        <w:ind w:left="420" w:hanging="420"/>
      </w:pPr>
      <w:rPr>
        <w:rFonts w:ascii="宋体" w:eastAsia="宋体" w:hAnsi="宋体" w:cs="宋体" w:hint="eastAsia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7" w15:restartNumberingAfterBreak="0">
    <w:nsid w:val="165E3B2A"/>
    <w:multiLevelType w:val="hybridMultilevel"/>
    <w:tmpl w:val="DCC61B94"/>
    <w:lvl w:ilvl="0" w:tplc="7EEE0B58">
      <w:start w:val="3"/>
      <w:numFmt w:val="bullet"/>
      <w:lvlText w:val="•"/>
      <w:lvlJc w:val="left"/>
      <w:pPr>
        <w:ind w:left="420" w:hanging="420"/>
      </w:pPr>
      <w:rPr>
        <w:rFonts w:ascii="宋体" w:eastAsia="宋体" w:hAnsi="宋体" w:cs="宋体" w:hint="eastAsia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8" w15:restartNumberingAfterBreak="0">
    <w:nsid w:val="16D9427E"/>
    <w:multiLevelType w:val="hybridMultilevel"/>
    <w:tmpl w:val="B97C501A"/>
    <w:lvl w:ilvl="0" w:tplc="D87CA99E">
      <w:start w:val="3"/>
      <w:numFmt w:val="bullet"/>
      <w:lvlText w:val="•"/>
      <w:lvlJc w:val="left"/>
      <w:pPr>
        <w:ind w:left="360" w:hanging="360"/>
      </w:pPr>
      <w:rPr>
        <w:rFonts w:ascii="宋体" w:eastAsia="宋体" w:hAnsi="宋体" w:cs="宋体" w:hint="eastAsia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9" w15:restartNumberingAfterBreak="0">
    <w:nsid w:val="419C3394"/>
    <w:multiLevelType w:val="hybridMultilevel"/>
    <w:tmpl w:val="5BC85F1E"/>
    <w:lvl w:ilvl="0" w:tplc="11486830">
      <w:numFmt w:val="bullet"/>
      <w:lvlText w:val="•"/>
      <w:lvlJc w:val="left"/>
      <w:pPr>
        <w:ind w:left="360" w:hanging="360"/>
      </w:pPr>
      <w:rPr>
        <w:rFonts w:ascii="宋体" w:eastAsia="宋体" w:hAnsi="宋体" w:cs="宋体" w:hint="eastAsia"/>
        <w:b/>
        <w:color w:val="4F81BD" w:themeColor="accent1"/>
        <w:sz w:val="26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10" w15:restartNumberingAfterBreak="0">
    <w:nsid w:val="594D1E7B"/>
    <w:multiLevelType w:val="hybridMultilevel"/>
    <w:tmpl w:val="8B9C86F8"/>
    <w:lvl w:ilvl="0" w:tplc="7EEE0B58">
      <w:start w:val="3"/>
      <w:numFmt w:val="bullet"/>
      <w:lvlText w:val="•"/>
      <w:lvlJc w:val="left"/>
      <w:pPr>
        <w:ind w:left="420" w:hanging="420"/>
      </w:pPr>
      <w:rPr>
        <w:rFonts w:ascii="宋体" w:eastAsia="宋体" w:hAnsi="宋体" w:cs="宋体" w:hint="eastAsia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11" w15:restartNumberingAfterBreak="0">
    <w:nsid w:val="668B2971"/>
    <w:multiLevelType w:val="hybridMultilevel"/>
    <w:tmpl w:val="1FF6744E"/>
    <w:lvl w:ilvl="0" w:tplc="6706CA80">
      <w:start w:val="1"/>
      <w:numFmt w:val="decimal"/>
      <w:lvlText w:val="%1."/>
      <w:lvlJc w:val="left"/>
      <w:pPr>
        <w:ind w:left="390" w:hanging="39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2" w15:restartNumberingAfterBreak="0">
    <w:nsid w:val="6A3C3B3C"/>
    <w:multiLevelType w:val="hybridMultilevel"/>
    <w:tmpl w:val="7960D1BC"/>
    <w:lvl w:ilvl="0" w:tplc="7EEE0B58">
      <w:start w:val="3"/>
      <w:numFmt w:val="bullet"/>
      <w:lvlText w:val="•"/>
      <w:lvlJc w:val="left"/>
      <w:pPr>
        <w:ind w:left="420" w:hanging="420"/>
      </w:pPr>
      <w:rPr>
        <w:rFonts w:ascii="宋体" w:eastAsia="宋体" w:hAnsi="宋体" w:cs="宋体" w:hint="eastAsia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13" w15:restartNumberingAfterBreak="0">
    <w:nsid w:val="6A6E5A65"/>
    <w:multiLevelType w:val="hybridMultilevel"/>
    <w:tmpl w:val="7002764C"/>
    <w:lvl w:ilvl="0" w:tplc="086094D6">
      <w:numFmt w:val="bullet"/>
      <w:lvlText w:val="•"/>
      <w:lvlJc w:val="left"/>
      <w:pPr>
        <w:ind w:left="360" w:hanging="360"/>
      </w:pPr>
      <w:rPr>
        <w:rFonts w:ascii="宋体" w:eastAsia="宋体" w:hAnsi="宋体" w:cs="宋体" w:hint="eastAsia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14" w15:restartNumberingAfterBreak="0">
    <w:nsid w:val="6DD73355"/>
    <w:multiLevelType w:val="multilevel"/>
    <w:tmpl w:val="E59883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7C355F54"/>
    <w:multiLevelType w:val="hybridMultilevel"/>
    <w:tmpl w:val="A356C338"/>
    <w:lvl w:ilvl="0" w:tplc="7EEE0B58">
      <w:start w:val="3"/>
      <w:numFmt w:val="bullet"/>
      <w:lvlText w:val="•"/>
      <w:lvlJc w:val="left"/>
      <w:pPr>
        <w:ind w:left="360" w:hanging="360"/>
      </w:pPr>
      <w:rPr>
        <w:rFonts w:ascii="宋体" w:eastAsia="宋体" w:hAnsi="宋体" w:cs="宋体" w:hint="eastAsia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16" w15:restartNumberingAfterBreak="0">
    <w:nsid w:val="7FA234BD"/>
    <w:multiLevelType w:val="multilevel"/>
    <w:tmpl w:val="03DEB0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  <w:num w:numId="7">
    <w:abstractNumId w:val="11"/>
  </w:num>
  <w:num w:numId="8">
    <w:abstractNumId w:val="14"/>
  </w:num>
  <w:num w:numId="9">
    <w:abstractNumId w:val="8"/>
  </w:num>
  <w:num w:numId="10">
    <w:abstractNumId w:val="15"/>
  </w:num>
  <w:num w:numId="11">
    <w:abstractNumId w:val="10"/>
  </w:num>
  <w:num w:numId="12">
    <w:abstractNumId w:val="12"/>
  </w:num>
  <w:num w:numId="13">
    <w:abstractNumId w:val="13"/>
  </w:num>
  <w:num w:numId="14">
    <w:abstractNumId w:val="6"/>
  </w:num>
  <w:num w:numId="15">
    <w:abstractNumId w:val="16"/>
  </w:num>
  <w:num w:numId="16">
    <w:abstractNumId w:val="7"/>
  </w:num>
  <w:num w:numId="17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bordersDoNotSurroundHeader/>
  <w:bordersDoNotSurroundFooter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179C5"/>
    <w:rsid w:val="00034616"/>
    <w:rsid w:val="0006063C"/>
    <w:rsid w:val="0015074B"/>
    <w:rsid w:val="00251B12"/>
    <w:rsid w:val="0029639D"/>
    <w:rsid w:val="00326F90"/>
    <w:rsid w:val="0036066C"/>
    <w:rsid w:val="00377EC1"/>
    <w:rsid w:val="0096576D"/>
    <w:rsid w:val="00AA1D8D"/>
    <w:rsid w:val="00B47730"/>
    <w:rsid w:val="00B82C5A"/>
    <w:rsid w:val="00CB0664"/>
    <w:rsid w:val="00FC693F"/>
    <w:rsid w:val="20A73893"/>
    <w:rsid w:val="224A4D14"/>
    <w:rsid w:val="28EE2D47"/>
    <w:rsid w:val="38CE1966"/>
    <w:rsid w:val="3E17132A"/>
    <w:rsid w:val="404D6991"/>
    <w:rsid w:val="5C2367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49"/>
    <o:shapelayout v:ext="edit">
      <o:idmap v:ext="edit" data="1"/>
    </o:shapelayout>
  </w:shapeDefaults>
  <w:decimalSymbol w:val="."/>
  <w:listSeparator w:val=","/>
  <w14:docId w14:val="737463D1"/>
  <w14:defaultImageDpi w14:val="300"/>
  <w15:docId w15:val="{20B0E187-D9F2-4B68-B530-9483564086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unhideWhenUsed="1" w:qFormat="1"/>
    <w:lsdException w:name="heading 3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unhideWhenUsed="1" w:qFormat="1"/>
    <w:lsdException w:name="toa heading" w:semiHidden="1" w:unhideWhenUsed="1"/>
    <w:lsdException w:name="List" w:unhideWhenUsed="1" w:qFormat="1"/>
    <w:lsdException w:name="List Bullet" w:unhideWhenUsed="1" w:qFormat="1"/>
    <w:lsdException w:name="List Number" w:unhideWhenUsed="1" w:qFormat="1"/>
    <w:lsdException w:name="List 2" w:unhideWhenUsed="1" w:qFormat="1"/>
    <w:lsdException w:name="List 3" w:unhideWhenUsed="1" w:qFormat="1"/>
    <w:lsdException w:name="List 4" w:semiHidden="1" w:unhideWhenUsed="1"/>
    <w:lsdException w:name="List 5" w:semiHidden="1" w:unhideWhenUsed="1"/>
    <w:lsdException w:name="List Bullet 2" w:unhideWhenUsed="1" w:qFormat="1"/>
    <w:lsdException w:name="List Bullet 3" w:unhideWhenUsed="1" w:qFormat="1"/>
    <w:lsdException w:name="List Bullet 4" w:semiHidden="1" w:unhideWhenUsed="1"/>
    <w:lsdException w:name="List Bullet 5" w:semiHidden="1" w:unhideWhenUsed="1"/>
    <w:lsdException w:name="List Number 2" w:unhideWhenUsed="1" w:qFormat="1"/>
    <w:lsdException w:name="List Number 3" w:unhideWhenUsed="1" w:qFormat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unhideWhenUsed="1" w:qFormat="1"/>
    <w:lsdException w:name="Body Text Indent" w:semiHidden="1" w:unhideWhenUsed="1"/>
    <w:lsdException w:name="List Continue" w:unhideWhenUsed="1" w:qFormat="1"/>
    <w:lsdException w:name="List Continue 2" w:unhideWhenUsed="1" w:qFormat="1"/>
    <w:lsdException w:name="List Continue 3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unhideWhenUsed="1" w:qFormat="1"/>
    <w:lsdException w:name="Body Text 3" w:unhideWhenUsed="1" w:qFormat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 w:qFormat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 w:qFormat="1"/>
    <w:lsdException w:name="Light List" w:uiPriority="61" w:qFormat="1"/>
    <w:lsdException w:name="Light Grid" w:uiPriority="62" w:qFormat="1"/>
    <w:lsdException w:name="Medium Shading 1" w:uiPriority="63" w:qFormat="1"/>
    <w:lsdException w:name="Medium Shading 2" w:uiPriority="64" w:qFormat="1"/>
    <w:lsdException w:name="Medium List 1" w:uiPriority="65" w:qFormat="1"/>
    <w:lsdException w:name="Medium List 2" w:uiPriority="66" w:qFormat="1"/>
    <w:lsdException w:name="Medium Grid 1" w:uiPriority="67" w:qFormat="1"/>
    <w:lsdException w:name="Medium Grid 2" w:uiPriority="68" w:qFormat="1"/>
    <w:lsdException w:name="Medium Grid 3" w:uiPriority="69" w:qFormat="1"/>
    <w:lsdException w:name="Dark List" w:uiPriority="70" w:qFormat="1"/>
    <w:lsdException w:name="Colorful Shading" w:uiPriority="71" w:qFormat="1"/>
    <w:lsdException w:name="Colorful List" w:uiPriority="72" w:qFormat="1"/>
    <w:lsdException w:name="Colorful Grid" w:uiPriority="73" w:qFormat="1"/>
    <w:lsdException w:name="Light Shading Accent 1" w:uiPriority="60"/>
    <w:lsdException w:name="Light List Accent 1" w:uiPriority="61" w:qFormat="1"/>
    <w:lsdException w:name="Light Grid Accent 1" w:uiPriority="62" w:qFormat="1"/>
    <w:lsdException w:name="Medium Shading 1 Accent 1" w:uiPriority="63" w:qFormat="1"/>
    <w:lsdException w:name="Medium Shading 2 Accent 1" w:uiPriority="64" w:qFormat="1"/>
    <w:lsdException w:name="Medium List 1 Accent 1" w:uiPriority="65" w:qFormat="1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 w:qFormat="1"/>
    <w:lsdException w:name="Medium Grid 1 Accent 1" w:uiPriority="67" w:qFormat="1"/>
    <w:lsdException w:name="Medium Grid 2 Accent 1" w:uiPriority="68" w:qFormat="1"/>
    <w:lsdException w:name="Medium Grid 3 Accent 1" w:uiPriority="69" w:qFormat="1"/>
    <w:lsdException w:name="Dark List Accent 1" w:uiPriority="70" w:qFormat="1"/>
    <w:lsdException w:name="Colorful Shading Accent 1" w:uiPriority="71" w:qFormat="1"/>
    <w:lsdException w:name="Colorful List Accent 1" w:uiPriority="72" w:qFormat="1"/>
    <w:lsdException w:name="Colorful Grid Accent 1" w:uiPriority="73" w:qFormat="1"/>
    <w:lsdException w:name="Light Shading Accent 2" w:uiPriority="60" w:qFormat="1"/>
    <w:lsdException w:name="Light List Accent 2" w:uiPriority="61" w:qFormat="1"/>
    <w:lsdException w:name="Light Grid Accent 2" w:uiPriority="62" w:qFormat="1"/>
    <w:lsdException w:name="Medium Shading 1 Accent 2" w:uiPriority="63" w:qFormat="1"/>
    <w:lsdException w:name="Medium Shading 2 Accent 2" w:uiPriority="64" w:qFormat="1"/>
    <w:lsdException w:name="Medium List 1 Accent 2" w:uiPriority="65" w:qFormat="1"/>
    <w:lsdException w:name="Medium List 2 Accent 2" w:uiPriority="66" w:qFormat="1"/>
    <w:lsdException w:name="Medium Grid 1 Accent 2" w:uiPriority="67" w:qFormat="1"/>
    <w:lsdException w:name="Medium Grid 2 Accent 2" w:uiPriority="68" w:qFormat="1"/>
    <w:lsdException w:name="Medium Grid 3 Accent 2" w:uiPriority="69" w:qFormat="1"/>
    <w:lsdException w:name="Dark List Accent 2" w:uiPriority="70" w:qFormat="1"/>
    <w:lsdException w:name="Colorful Shading Accent 2" w:uiPriority="71" w:qFormat="1"/>
    <w:lsdException w:name="Colorful List Accent 2" w:uiPriority="72" w:qFormat="1"/>
    <w:lsdException w:name="Colorful Grid Accent 2" w:uiPriority="73" w:qFormat="1"/>
    <w:lsdException w:name="Light Shading Accent 3" w:uiPriority="60"/>
    <w:lsdException w:name="Light List Accent 3" w:uiPriority="61" w:qFormat="1"/>
    <w:lsdException w:name="Light Grid Accent 3" w:uiPriority="62" w:qFormat="1"/>
    <w:lsdException w:name="Medium Shading 1 Accent 3" w:uiPriority="63" w:qFormat="1"/>
    <w:lsdException w:name="Medium Shading 2 Accent 3" w:uiPriority="64" w:qFormat="1"/>
    <w:lsdException w:name="Medium List 1 Accent 3" w:uiPriority="65" w:qFormat="1"/>
    <w:lsdException w:name="Medium List 2 Accent 3" w:uiPriority="66" w:qFormat="1"/>
    <w:lsdException w:name="Medium Grid 1 Accent 3" w:uiPriority="67" w:qFormat="1"/>
    <w:lsdException w:name="Medium Grid 2 Accent 3" w:uiPriority="68" w:qFormat="1"/>
    <w:lsdException w:name="Medium Grid 3 Accent 3" w:uiPriority="69" w:qFormat="1"/>
    <w:lsdException w:name="Dark List Accent 3" w:uiPriority="70" w:qFormat="1"/>
    <w:lsdException w:name="Colorful Shading Accent 3" w:uiPriority="71" w:qFormat="1"/>
    <w:lsdException w:name="Colorful List Accent 3" w:uiPriority="72" w:qFormat="1"/>
    <w:lsdException w:name="Colorful Grid Accent 3" w:uiPriority="73" w:qFormat="1"/>
    <w:lsdException w:name="Light Shading Accent 4" w:uiPriority="60" w:qFormat="1"/>
    <w:lsdException w:name="Light List Accent 4" w:uiPriority="61" w:qFormat="1"/>
    <w:lsdException w:name="Light Grid Accent 4" w:uiPriority="62" w:qFormat="1"/>
    <w:lsdException w:name="Medium Shading 1 Accent 4" w:uiPriority="63" w:qFormat="1"/>
    <w:lsdException w:name="Medium Shading 2 Accent 4" w:uiPriority="64" w:qFormat="1"/>
    <w:lsdException w:name="Medium List 1 Accent 4" w:uiPriority="65" w:qFormat="1"/>
    <w:lsdException w:name="Medium List 2 Accent 4" w:uiPriority="66" w:qFormat="1"/>
    <w:lsdException w:name="Medium Grid 1 Accent 4" w:uiPriority="67" w:qFormat="1"/>
    <w:lsdException w:name="Medium Grid 2 Accent 4" w:uiPriority="68" w:qFormat="1"/>
    <w:lsdException w:name="Medium Grid 3 Accent 4" w:uiPriority="69" w:qFormat="1"/>
    <w:lsdException w:name="Dark List Accent 4" w:uiPriority="70" w:qFormat="1"/>
    <w:lsdException w:name="Colorful Shading Accent 4" w:uiPriority="71" w:qFormat="1"/>
    <w:lsdException w:name="Colorful List Accent 4" w:uiPriority="72" w:qFormat="1"/>
    <w:lsdException w:name="Colorful Grid Accent 4" w:uiPriority="73" w:qFormat="1"/>
    <w:lsdException w:name="Light Shading Accent 5" w:uiPriority="60" w:qFormat="1"/>
    <w:lsdException w:name="Light List Accent 5" w:uiPriority="61" w:qFormat="1"/>
    <w:lsdException w:name="Light Grid Accent 5" w:uiPriority="62" w:qFormat="1"/>
    <w:lsdException w:name="Medium Shading 1 Accent 5" w:uiPriority="63" w:qFormat="1"/>
    <w:lsdException w:name="Medium Shading 2 Accent 5" w:uiPriority="64" w:qFormat="1"/>
    <w:lsdException w:name="Medium List 1 Accent 5" w:uiPriority="65" w:qFormat="1"/>
    <w:lsdException w:name="Medium List 2 Accent 5" w:uiPriority="66" w:qFormat="1"/>
    <w:lsdException w:name="Medium Grid 1 Accent 5" w:uiPriority="67" w:qFormat="1"/>
    <w:lsdException w:name="Medium Grid 2 Accent 5" w:uiPriority="68" w:qFormat="1"/>
    <w:lsdException w:name="Medium Grid 3 Accent 5" w:uiPriority="69" w:qFormat="1"/>
    <w:lsdException w:name="Dark List Accent 5" w:uiPriority="70" w:qFormat="1"/>
    <w:lsdException w:name="Colorful Shading Accent 5" w:uiPriority="71" w:qFormat="1"/>
    <w:lsdException w:name="Colorful List Accent 5" w:uiPriority="72" w:qFormat="1"/>
    <w:lsdException w:name="Colorful Grid Accent 5" w:uiPriority="73" w:qFormat="1"/>
    <w:lsdException w:name="Light Shading Accent 6" w:uiPriority="60" w:qFormat="1"/>
    <w:lsdException w:name="Light List Accent 6" w:uiPriority="61" w:qFormat="1"/>
    <w:lsdException w:name="Light Grid Accent 6" w:uiPriority="62" w:qFormat="1"/>
    <w:lsdException w:name="Medium Shading 1 Accent 6" w:uiPriority="63" w:qFormat="1"/>
    <w:lsdException w:name="Medium Shading 2 Accent 6" w:uiPriority="64" w:qFormat="1"/>
    <w:lsdException w:name="Medium List 1 Accent 6" w:uiPriority="65" w:qFormat="1"/>
    <w:lsdException w:name="Medium List 2 Accent 6" w:uiPriority="66" w:qFormat="1"/>
    <w:lsdException w:name="Medium Grid 1 Accent 6" w:uiPriority="67" w:qFormat="1"/>
    <w:lsdException w:name="Medium Grid 2 Accent 6" w:uiPriority="68" w:qFormat="1"/>
    <w:lsdException w:name="Medium Grid 3 Accent 6" w:uiPriority="69" w:qFormat="1"/>
    <w:lsdException w:name="Dark List Accent 6" w:uiPriority="70" w:qFormat="1"/>
    <w:lsdException w:name="Colorful Shading Accent 6" w:uiPriority="71" w:qFormat="1"/>
    <w:lsdException w:name="Colorful List Accent 6" w:uiPriority="72" w:qFormat="1"/>
    <w:lsdException w:name="Colorful Grid Accent 6" w:uiPriority="73" w:qFormat="1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pPr>
      <w:spacing w:after="200" w:line="276" w:lineRule="auto"/>
    </w:pPr>
    <w:rPr>
      <w:rFonts w:ascii="微软雅黑" w:hAnsi="微软雅黑"/>
      <w:sz w:val="21"/>
      <w:szCs w:val="22"/>
      <w:lang w:eastAsia="en-US"/>
    </w:rPr>
  </w:style>
  <w:style w:type="paragraph" w:styleId="1">
    <w:name w:val="heading 1"/>
    <w:basedOn w:val="a1"/>
    <w:next w:val="a1"/>
    <w:link w:val="10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4061" w:themeColor="accent1" w:themeShade="80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4061" w:themeColor="accent1" w:themeShade="80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macro"/>
    <w:link w:val="a6"/>
    <w:uiPriority w:val="99"/>
    <w:unhideWhenUsed/>
    <w:qFormat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/>
      <w:lang w:eastAsia="en-US"/>
    </w:rPr>
  </w:style>
  <w:style w:type="paragraph" w:styleId="33">
    <w:name w:val="List 3"/>
    <w:basedOn w:val="a1"/>
    <w:uiPriority w:val="99"/>
    <w:unhideWhenUsed/>
    <w:qFormat/>
    <w:pPr>
      <w:ind w:left="1080" w:hanging="360"/>
      <w:contextualSpacing/>
    </w:pPr>
  </w:style>
  <w:style w:type="paragraph" w:styleId="2">
    <w:name w:val="List Number 2"/>
    <w:basedOn w:val="a1"/>
    <w:uiPriority w:val="99"/>
    <w:unhideWhenUsed/>
    <w:qFormat/>
    <w:pPr>
      <w:numPr>
        <w:numId w:val="1"/>
      </w:numPr>
      <w:contextualSpacing/>
    </w:pPr>
  </w:style>
  <w:style w:type="paragraph" w:styleId="a">
    <w:name w:val="List Number"/>
    <w:basedOn w:val="a1"/>
    <w:uiPriority w:val="99"/>
    <w:unhideWhenUsed/>
    <w:qFormat/>
    <w:pPr>
      <w:numPr>
        <w:numId w:val="2"/>
      </w:numPr>
      <w:contextualSpacing/>
    </w:pPr>
  </w:style>
  <w:style w:type="paragraph" w:styleId="a7">
    <w:name w:val="caption"/>
    <w:basedOn w:val="a1"/>
    <w:next w:val="a1"/>
    <w:uiPriority w:val="35"/>
    <w:semiHidden/>
    <w:unhideWhenUsed/>
    <w:qFormat/>
    <w:pPr>
      <w:spacing w:line="240" w:lineRule="auto"/>
    </w:pPr>
    <w:rPr>
      <w:b/>
      <w:bCs/>
      <w:color w:val="4F81BD" w:themeColor="accent1"/>
      <w:sz w:val="18"/>
      <w:szCs w:val="18"/>
    </w:rPr>
  </w:style>
  <w:style w:type="paragraph" w:styleId="a0">
    <w:name w:val="List Bullet"/>
    <w:basedOn w:val="a1"/>
    <w:uiPriority w:val="99"/>
    <w:unhideWhenUsed/>
    <w:qFormat/>
    <w:pPr>
      <w:numPr>
        <w:numId w:val="3"/>
      </w:numPr>
      <w:contextualSpacing/>
    </w:pPr>
  </w:style>
  <w:style w:type="paragraph" w:styleId="34">
    <w:name w:val="Body Text 3"/>
    <w:basedOn w:val="a1"/>
    <w:link w:val="35"/>
    <w:uiPriority w:val="99"/>
    <w:unhideWhenUsed/>
    <w:qFormat/>
    <w:pPr>
      <w:spacing w:after="120"/>
    </w:pPr>
    <w:rPr>
      <w:sz w:val="16"/>
      <w:szCs w:val="16"/>
    </w:rPr>
  </w:style>
  <w:style w:type="paragraph" w:styleId="30">
    <w:name w:val="List Bullet 3"/>
    <w:basedOn w:val="a1"/>
    <w:uiPriority w:val="99"/>
    <w:unhideWhenUsed/>
    <w:qFormat/>
    <w:pPr>
      <w:numPr>
        <w:numId w:val="4"/>
      </w:numPr>
      <w:contextualSpacing/>
    </w:pPr>
  </w:style>
  <w:style w:type="paragraph" w:styleId="a8">
    <w:name w:val="Body Text"/>
    <w:basedOn w:val="a1"/>
    <w:link w:val="a9"/>
    <w:uiPriority w:val="99"/>
    <w:unhideWhenUsed/>
    <w:qFormat/>
    <w:pPr>
      <w:spacing w:after="120"/>
    </w:pPr>
  </w:style>
  <w:style w:type="paragraph" w:styleId="3">
    <w:name w:val="List Number 3"/>
    <w:basedOn w:val="a1"/>
    <w:uiPriority w:val="99"/>
    <w:unhideWhenUsed/>
    <w:qFormat/>
    <w:pPr>
      <w:numPr>
        <w:numId w:val="5"/>
      </w:numPr>
      <w:contextualSpacing/>
    </w:pPr>
  </w:style>
  <w:style w:type="paragraph" w:styleId="23">
    <w:name w:val="List 2"/>
    <w:basedOn w:val="a1"/>
    <w:uiPriority w:val="99"/>
    <w:unhideWhenUsed/>
    <w:qFormat/>
    <w:pPr>
      <w:ind w:left="720" w:hanging="360"/>
      <w:contextualSpacing/>
    </w:pPr>
  </w:style>
  <w:style w:type="paragraph" w:styleId="aa">
    <w:name w:val="List Continue"/>
    <w:basedOn w:val="a1"/>
    <w:uiPriority w:val="99"/>
    <w:unhideWhenUsed/>
    <w:qFormat/>
    <w:pPr>
      <w:spacing w:after="120"/>
      <w:ind w:left="360"/>
      <w:contextualSpacing/>
    </w:pPr>
  </w:style>
  <w:style w:type="paragraph" w:styleId="20">
    <w:name w:val="List Bullet 2"/>
    <w:basedOn w:val="a1"/>
    <w:uiPriority w:val="99"/>
    <w:unhideWhenUsed/>
    <w:qFormat/>
    <w:pPr>
      <w:numPr>
        <w:numId w:val="6"/>
      </w:numPr>
      <w:contextualSpacing/>
    </w:pPr>
  </w:style>
  <w:style w:type="paragraph" w:styleId="ab">
    <w:name w:val="footer"/>
    <w:basedOn w:val="a1"/>
    <w:link w:val="ac"/>
    <w:uiPriority w:val="99"/>
    <w:unhideWhenUsed/>
    <w:qFormat/>
    <w:pPr>
      <w:tabs>
        <w:tab w:val="center" w:pos="4680"/>
        <w:tab w:val="right" w:pos="9360"/>
      </w:tabs>
      <w:spacing w:after="0" w:line="240" w:lineRule="auto"/>
    </w:pPr>
  </w:style>
  <w:style w:type="paragraph" w:styleId="ad">
    <w:name w:val="header"/>
    <w:basedOn w:val="a1"/>
    <w:link w:val="ae"/>
    <w:uiPriority w:val="99"/>
    <w:unhideWhenUsed/>
    <w:qFormat/>
    <w:pPr>
      <w:tabs>
        <w:tab w:val="center" w:pos="4680"/>
        <w:tab w:val="right" w:pos="9360"/>
      </w:tabs>
      <w:spacing w:after="0" w:line="240" w:lineRule="auto"/>
    </w:pPr>
  </w:style>
  <w:style w:type="paragraph" w:styleId="af">
    <w:name w:val="Subtitle"/>
    <w:basedOn w:val="a1"/>
    <w:next w:val="a1"/>
    <w:link w:val="af0"/>
    <w:uiPriority w:val="11"/>
    <w:qFormat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f1">
    <w:name w:val="List"/>
    <w:basedOn w:val="a1"/>
    <w:uiPriority w:val="99"/>
    <w:unhideWhenUsed/>
    <w:qFormat/>
    <w:pPr>
      <w:ind w:left="360" w:hanging="360"/>
      <w:contextualSpacing/>
    </w:pPr>
  </w:style>
  <w:style w:type="paragraph" w:styleId="24">
    <w:name w:val="Body Text 2"/>
    <w:basedOn w:val="a1"/>
    <w:link w:val="25"/>
    <w:uiPriority w:val="99"/>
    <w:unhideWhenUsed/>
    <w:qFormat/>
    <w:pPr>
      <w:spacing w:after="120" w:line="480" w:lineRule="auto"/>
    </w:pPr>
  </w:style>
  <w:style w:type="paragraph" w:styleId="26">
    <w:name w:val="List Continue 2"/>
    <w:basedOn w:val="a1"/>
    <w:uiPriority w:val="99"/>
    <w:unhideWhenUsed/>
    <w:qFormat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pPr>
      <w:spacing w:after="120"/>
      <w:ind w:left="1080"/>
      <w:contextualSpacing/>
    </w:pPr>
  </w:style>
  <w:style w:type="paragraph" w:styleId="af2">
    <w:name w:val="Title"/>
    <w:basedOn w:val="a1"/>
    <w:next w:val="a1"/>
    <w:link w:val="af3"/>
    <w:uiPriority w:val="10"/>
    <w:qFormat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table" w:styleId="af4">
    <w:name w:val="Table Grid"/>
    <w:basedOn w:val="a3"/>
    <w:uiPriority w:val="5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5">
    <w:name w:val="Light Shading"/>
    <w:basedOn w:val="a3"/>
    <w:uiPriority w:val="60"/>
    <w:qFormat/>
    <w:rPr>
      <w:color w:val="000000" w:themeColor="text1" w:themeShade="BF"/>
    </w:rPr>
    <w:tblPr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Pr>
      <w:color w:val="365F91" w:themeColor="accent1" w:themeShade="BF"/>
    </w:rPr>
    <w:tblPr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qFormat/>
    <w:rPr>
      <w:color w:val="943634" w:themeColor="accent2" w:themeShade="BF"/>
    </w:rPr>
    <w:tblPr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Pr>
      <w:color w:val="76923C" w:themeColor="accent3" w:themeShade="BF"/>
    </w:rPr>
    <w:tblPr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qFormat/>
    <w:rPr>
      <w:color w:val="5F497A" w:themeColor="accent4" w:themeShade="BF"/>
    </w:rPr>
    <w:tblPr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qFormat/>
    <w:rPr>
      <w:color w:val="31849B" w:themeColor="accent5" w:themeShade="BF"/>
    </w:rPr>
    <w:tblPr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qFormat/>
    <w:rPr>
      <w:color w:val="E36C0A" w:themeColor="accent6" w:themeShade="BF"/>
    </w:rPr>
    <w:tblPr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6">
    <w:name w:val="Light List"/>
    <w:basedOn w:val="a3"/>
    <w:uiPriority w:val="61"/>
    <w:qFormat/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qFormat/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qFormat/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qFormat/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qFormat/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qFormat/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qFormat/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7">
    <w:name w:val="Light Grid"/>
    <w:basedOn w:val="a3"/>
    <w:uiPriority w:val="62"/>
    <w:qFormat/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auto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auto"/>
        </w:tcBorders>
      </w:tcPr>
    </w:tblStylePr>
  </w:style>
  <w:style w:type="table" w:styleId="-11">
    <w:name w:val="Light Grid Accent 1"/>
    <w:basedOn w:val="a3"/>
    <w:uiPriority w:val="62"/>
    <w:qFormat/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auto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auto"/>
        </w:tcBorders>
      </w:tcPr>
    </w:tblStylePr>
  </w:style>
  <w:style w:type="table" w:styleId="-21">
    <w:name w:val="Light Grid Accent 2"/>
    <w:basedOn w:val="a3"/>
    <w:uiPriority w:val="62"/>
    <w:qFormat/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auto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auto"/>
        </w:tcBorders>
      </w:tcPr>
    </w:tblStylePr>
  </w:style>
  <w:style w:type="table" w:styleId="-31">
    <w:name w:val="Light Grid Accent 3"/>
    <w:basedOn w:val="a3"/>
    <w:uiPriority w:val="62"/>
    <w:qFormat/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auto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auto"/>
        </w:tcBorders>
      </w:tcPr>
    </w:tblStylePr>
  </w:style>
  <w:style w:type="table" w:styleId="-41">
    <w:name w:val="Light Grid Accent 4"/>
    <w:basedOn w:val="a3"/>
    <w:uiPriority w:val="62"/>
    <w:qFormat/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auto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auto"/>
        </w:tcBorders>
      </w:tcPr>
    </w:tblStylePr>
  </w:style>
  <w:style w:type="table" w:styleId="-51">
    <w:name w:val="Light Grid Accent 5"/>
    <w:basedOn w:val="a3"/>
    <w:uiPriority w:val="62"/>
    <w:qFormat/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auto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auto"/>
        </w:tcBorders>
      </w:tcPr>
    </w:tblStylePr>
  </w:style>
  <w:style w:type="table" w:styleId="-61">
    <w:name w:val="Light Grid Accent 6"/>
    <w:basedOn w:val="a3"/>
    <w:uiPriority w:val="62"/>
    <w:qFormat/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auto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auto"/>
        </w:tcBorders>
      </w:tcPr>
    </w:tblStylePr>
  </w:style>
  <w:style w:type="table" w:styleId="11">
    <w:name w:val="Medium Shading 1"/>
    <w:basedOn w:val="a3"/>
    <w:uiPriority w:val="63"/>
    <w:qFormat/>
    <w:tblPr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qFormat/>
    <w:tblPr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qFormat/>
    <w:tblPr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qFormat/>
    <w:tblPr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qFormat/>
    <w:tblPr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qFormat/>
    <w:tblPr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qFormat/>
    <w:tblPr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qFormat/>
    <w:rPr>
      <w:color w:val="000000" w:themeColor="text1"/>
    </w:rPr>
    <w:tblPr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qFormat/>
    <w:rPr>
      <w:color w:val="000000" w:themeColor="text1"/>
    </w:rPr>
    <w:tblPr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qFormat/>
    <w:rPr>
      <w:color w:val="000000" w:themeColor="text1"/>
    </w:rPr>
    <w:tblPr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qFormat/>
    <w:rPr>
      <w:color w:val="000000" w:themeColor="text1"/>
    </w:rPr>
    <w:tblPr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qFormat/>
    <w:rPr>
      <w:color w:val="000000" w:themeColor="text1"/>
    </w:rPr>
    <w:tblPr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qFormat/>
    <w:rPr>
      <w:color w:val="000000" w:themeColor="text1"/>
    </w:rPr>
    <w:tblPr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qFormat/>
    <w:rPr>
      <w:color w:val="000000" w:themeColor="text1"/>
    </w:rPr>
    <w:tblPr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qFormat/>
    <w:tblPr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qFormat/>
    <w:tblPr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qFormat/>
    <w:tblPr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qFormat/>
    <w:tblPr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qFormat/>
    <w:tblPr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qFormat/>
    <w:tblPr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qFormat/>
    <w:tblPr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qFormat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qFormat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qFormat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qFormat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qFormat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qFormat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qFormat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FBCAA2" w:themeFill="accent6" w:themeFillTint="7F"/>
      </w:tcPr>
    </w:tblStylePr>
  </w:style>
  <w:style w:type="table" w:styleId="af8">
    <w:name w:val="Dark List"/>
    <w:basedOn w:val="a3"/>
    <w:uiPriority w:val="70"/>
    <w:qFormat/>
    <w:rPr>
      <w:color w:val="FFFFFF" w:themeColor="background1"/>
    </w:rPr>
    <w:tblPr/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qFormat/>
    <w:rPr>
      <w:color w:val="FFFFFF" w:themeColor="background1"/>
    </w:rPr>
    <w:tblPr/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qFormat/>
    <w:rPr>
      <w:color w:val="FFFFFF" w:themeColor="background1"/>
    </w:rPr>
    <w:tblPr/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qFormat/>
    <w:rPr>
      <w:color w:val="FFFFFF" w:themeColor="background1"/>
    </w:rPr>
    <w:tblPr/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qFormat/>
    <w:rPr>
      <w:color w:val="FFFFFF" w:themeColor="background1"/>
    </w:rPr>
    <w:tblPr/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qFormat/>
    <w:rPr>
      <w:color w:val="FFFFFF" w:themeColor="background1"/>
    </w:rPr>
    <w:tblPr/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qFormat/>
    <w:rPr>
      <w:color w:val="FFFFFF" w:themeColor="background1"/>
    </w:rPr>
    <w:tblPr/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9">
    <w:name w:val="Colorful Shading"/>
    <w:basedOn w:val="a3"/>
    <w:uiPriority w:val="71"/>
    <w:qFormat/>
    <w:rPr>
      <w:color w:val="000000" w:themeColor="text1"/>
    </w:rPr>
    <w:tblPr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qFormat/>
    <w:rPr>
      <w:color w:val="000000" w:themeColor="text1"/>
    </w:rPr>
    <w:tblPr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qFormat/>
    <w:rPr>
      <w:color w:val="000000" w:themeColor="text1"/>
    </w:rPr>
    <w:tblPr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qFormat/>
    <w:rPr>
      <w:color w:val="000000" w:themeColor="text1"/>
    </w:rPr>
    <w:tblPr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qFormat/>
    <w:rPr>
      <w:color w:val="000000" w:themeColor="text1"/>
    </w:rPr>
    <w:tblPr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qFormat/>
    <w:rPr>
      <w:color w:val="000000" w:themeColor="text1"/>
    </w:rPr>
    <w:tblPr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qFormat/>
    <w:rPr>
      <w:color w:val="000000" w:themeColor="text1"/>
    </w:rPr>
    <w:tblPr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a">
    <w:name w:val="Colorful List"/>
    <w:basedOn w:val="a3"/>
    <w:uiPriority w:val="72"/>
    <w:qFormat/>
    <w:rPr>
      <w:color w:val="000000" w:themeColor="text1"/>
    </w:rPr>
    <w:tblPr/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qFormat/>
    <w:rPr>
      <w:color w:val="000000" w:themeColor="text1"/>
    </w:rPr>
    <w:tblPr/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qFormat/>
    <w:rPr>
      <w:color w:val="000000" w:themeColor="text1"/>
    </w:rPr>
    <w:tblPr/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qFormat/>
    <w:rPr>
      <w:color w:val="000000" w:themeColor="text1"/>
    </w:rPr>
    <w:tblPr/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qFormat/>
    <w:rPr>
      <w:color w:val="000000" w:themeColor="text1"/>
    </w:rPr>
    <w:tblPr/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qFormat/>
    <w:rPr>
      <w:color w:val="000000" w:themeColor="text1"/>
    </w:rPr>
    <w:tblPr/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qFormat/>
    <w:rPr>
      <w:color w:val="000000" w:themeColor="text1"/>
    </w:rPr>
    <w:tblPr/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b">
    <w:name w:val="Colorful Grid"/>
    <w:basedOn w:val="a3"/>
    <w:uiPriority w:val="73"/>
    <w:qFormat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qFormat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qFormat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qFormat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qFormat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qFormat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qFormat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afc">
    <w:name w:val="Strong"/>
    <w:basedOn w:val="a2"/>
    <w:uiPriority w:val="22"/>
    <w:qFormat/>
    <w:rPr>
      <w:b/>
      <w:bCs/>
    </w:rPr>
  </w:style>
  <w:style w:type="character" w:styleId="afd">
    <w:name w:val="Emphasis"/>
    <w:basedOn w:val="a2"/>
    <w:uiPriority w:val="20"/>
    <w:qFormat/>
    <w:rPr>
      <w:i/>
      <w:iCs/>
    </w:rPr>
  </w:style>
  <w:style w:type="character" w:customStyle="1" w:styleId="ae">
    <w:name w:val="页眉 字符"/>
    <w:basedOn w:val="a2"/>
    <w:link w:val="ad"/>
    <w:uiPriority w:val="99"/>
    <w:qFormat/>
  </w:style>
  <w:style w:type="character" w:customStyle="1" w:styleId="ac">
    <w:name w:val="页脚 字符"/>
    <w:basedOn w:val="a2"/>
    <w:link w:val="ab"/>
    <w:uiPriority w:val="99"/>
    <w:qFormat/>
  </w:style>
  <w:style w:type="paragraph" w:styleId="afe">
    <w:name w:val="No Spacing"/>
    <w:uiPriority w:val="1"/>
    <w:qFormat/>
    <w:rPr>
      <w:sz w:val="22"/>
      <w:szCs w:val="22"/>
      <w:lang w:eastAsia="en-US"/>
    </w:rPr>
  </w:style>
  <w:style w:type="character" w:customStyle="1" w:styleId="10">
    <w:name w:val="标题 1 字符"/>
    <w:basedOn w:val="a2"/>
    <w:link w:val="1"/>
    <w:uiPriority w:val="9"/>
    <w:qFormat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qFormat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qFormat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af3">
    <w:name w:val="标题 字符"/>
    <w:basedOn w:val="a2"/>
    <w:link w:val="af2"/>
    <w:uiPriority w:val="10"/>
    <w:qFormat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f0">
    <w:name w:val="副标题 字符"/>
    <w:basedOn w:val="a2"/>
    <w:link w:val="af"/>
    <w:uiPriority w:val="11"/>
    <w:qFormat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ff">
    <w:name w:val="List Paragraph"/>
    <w:basedOn w:val="a1"/>
    <w:uiPriority w:val="34"/>
    <w:qFormat/>
    <w:pPr>
      <w:ind w:left="720"/>
      <w:contextualSpacing/>
    </w:pPr>
  </w:style>
  <w:style w:type="character" w:customStyle="1" w:styleId="a9">
    <w:name w:val="正文文本 字符"/>
    <w:basedOn w:val="a2"/>
    <w:link w:val="a8"/>
    <w:uiPriority w:val="99"/>
    <w:qFormat/>
  </w:style>
  <w:style w:type="character" w:customStyle="1" w:styleId="25">
    <w:name w:val="正文文本 2 字符"/>
    <w:basedOn w:val="a2"/>
    <w:link w:val="24"/>
    <w:uiPriority w:val="99"/>
    <w:qFormat/>
  </w:style>
  <w:style w:type="character" w:customStyle="1" w:styleId="35">
    <w:name w:val="正文文本 3 字符"/>
    <w:basedOn w:val="a2"/>
    <w:link w:val="34"/>
    <w:uiPriority w:val="99"/>
    <w:qFormat/>
    <w:rPr>
      <w:sz w:val="16"/>
      <w:szCs w:val="16"/>
    </w:rPr>
  </w:style>
  <w:style w:type="character" w:customStyle="1" w:styleId="a6">
    <w:name w:val="宏文本 字符"/>
    <w:basedOn w:val="a2"/>
    <w:link w:val="a5"/>
    <w:uiPriority w:val="99"/>
    <w:qFormat/>
    <w:rPr>
      <w:rFonts w:ascii="Courier" w:hAnsi="Courier"/>
      <w:sz w:val="20"/>
      <w:szCs w:val="20"/>
    </w:rPr>
  </w:style>
  <w:style w:type="paragraph" w:styleId="aff0">
    <w:name w:val="Quote"/>
    <w:basedOn w:val="a1"/>
    <w:next w:val="a1"/>
    <w:link w:val="aff1"/>
    <w:uiPriority w:val="29"/>
    <w:qFormat/>
    <w:rPr>
      <w:i/>
      <w:iCs/>
      <w:color w:val="000000" w:themeColor="text1"/>
    </w:rPr>
  </w:style>
  <w:style w:type="character" w:customStyle="1" w:styleId="aff1">
    <w:name w:val="引用 字符"/>
    <w:basedOn w:val="a2"/>
    <w:link w:val="aff0"/>
    <w:uiPriority w:val="29"/>
    <w:qFormat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qFormat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qFormat/>
    <w:rPr>
      <w:rFonts w:asciiTheme="majorHAnsi" w:eastAsiaTheme="majorEastAsia" w:hAnsiTheme="majorHAnsi" w:cstheme="majorBidi"/>
      <w:color w:val="244061" w:themeColor="accent1" w:themeShade="80"/>
    </w:rPr>
  </w:style>
  <w:style w:type="character" w:customStyle="1" w:styleId="60">
    <w:name w:val="标题 6 字符"/>
    <w:basedOn w:val="a2"/>
    <w:link w:val="6"/>
    <w:uiPriority w:val="9"/>
    <w:semiHidden/>
    <w:qFormat/>
    <w:rPr>
      <w:rFonts w:asciiTheme="majorHAnsi" w:eastAsiaTheme="majorEastAsia" w:hAnsiTheme="majorHAnsi" w:cstheme="majorBidi"/>
      <w:i/>
      <w:iCs/>
      <w:color w:val="244061" w:themeColor="accent1" w:themeShade="80"/>
    </w:rPr>
  </w:style>
  <w:style w:type="character" w:customStyle="1" w:styleId="70">
    <w:name w:val="标题 7 字符"/>
    <w:basedOn w:val="a2"/>
    <w:link w:val="7"/>
    <w:uiPriority w:val="9"/>
    <w:semiHidden/>
    <w:qFormat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qFormat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qFormat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f2">
    <w:name w:val="Intense Quote"/>
    <w:basedOn w:val="a1"/>
    <w:next w:val="a1"/>
    <w:link w:val="aff3"/>
    <w:uiPriority w:val="30"/>
    <w:qFormat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f3">
    <w:name w:val="明显引用 字符"/>
    <w:basedOn w:val="a2"/>
    <w:link w:val="aff2"/>
    <w:uiPriority w:val="30"/>
    <w:qFormat/>
    <w:rPr>
      <w:b/>
      <w:bCs/>
      <w:i/>
      <w:iCs/>
      <w:color w:val="4F81BD" w:themeColor="accent1"/>
    </w:rPr>
  </w:style>
  <w:style w:type="character" w:customStyle="1" w:styleId="14">
    <w:name w:val="不明显强调1"/>
    <w:basedOn w:val="a2"/>
    <w:uiPriority w:val="19"/>
    <w:qFormat/>
    <w:rPr>
      <w:i/>
      <w:iCs/>
      <w:color w:val="7F7F7F" w:themeColor="text1" w:themeTint="80"/>
    </w:rPr>
  </w:style>
  <w:style w:type="character" w:customStyle="1" w:styleId="15">
    <w:name w:val="明显强调1"/>
    <w:basedOn w:val="a2"/>
    <w:uiPriority w:val="21"/>
    <w:qFormat/>
    <w:rPr>
      <w:b/>
      <w:bCs/>
      <w:i/>
      <w:iCs/>
      <w:color w:val="4F81BD" w:themeColor="accent1"/>
    </w:rPr>
  </w:style>
  <w:style w:type="character" w:customStyle="1" w:styleId="16">
    <w:name w:val="不明显参考1"/>
    <w:basedOn w:val="a2"/>
    <w:uiPriority w:val="31"/>
    <w:qFormat/>
    <w:rPr>
      <w:smallCaps/>
      <w:color w:val="C0504D" w:themeColor="accent2"/>
      <w:u w:val="single"/>
    </w:rPr>
  </w:style>
  <w:style w:type="character" w:customStyle="1" w:styleId="17">
    <w:name w:val="明显参考1"/>
    <w:basedOn w:val="a2"/>
    <w:uiPriority w:val="32"/>
    <w:qFormat/>
    <w:rPr>
      <w:b/>
      <w:bCs/>
      <w:smallCaps/>
      <w:color w:val="C0504D" w:themeColor="accent2"/>
      <w:spacing w:val="5"/>
      <w:u w:val="single"/>
    </w:rPr>
  </w:style>
  <w:style w:type="character" w:customStyle="1" w:styleId="18">
    <w:name w:val="书籍标题1"/>
    <w:basedOn w:val="a2"/>
    <w:uiPriority w:val="33"/>
    <w:qFormat/>
    <w:rPr>
      <w:b/>
      <w:bCs/>
      <w:smallCaps/>
      <w:spacing w:val="5"/>
    </w:rPr>
  </w:style>
  <w:style w:type="paragraph" w:customStyle="1" w:styleId="TOC1">
    <w:name w:val="TOC 标题1"/>
    <w:basedOn w:val="1"/>
    <w:next w:val="a1"/>
    <w:uiPriority w:val="39"/>
    <w:semiHidden/>
    <w:unhideWhenUsed/>
    <w:qFormat/>
    <w:pPr>
      <w:outlineLvl w:val="9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4735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9374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8020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855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黑体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宋体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45</TotalTime>
  <Pages>2</Pages>
  <Words>149</Words>
  <Characters>853</Characters>
  <Application>Microsoft Office Word</Application>
  <DocSecurity>0</DocSecurity>
  <Lines>7</Lines>
  <Paragraphs>1</Paragraphs>
  <ScaleCrop>false</ScaleCrop>
  <Company/>
  <LinksUpToDate>false</LinksUpToDate>
  <CharactersWithSpaces>1001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python-docx</dc:creator>
  <dc:description>generated by python-docx</dc:description>
  <cp:lastModifiedBy>Administrator</cp:lastModifiedBy>
  <cp:revision>2</cp:revision>
  <dcterms:created xsi:type="dcterms:W3CDTF">2013-12-23T23:15:00Z</dcterms:created>
  <dcterms:modified xsi:type="dcterms:W3CDTF">2026-09-21T09:09:00Z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eyJoZGlkIjoiNzc0MWI2YjU4YTgxNGJiYmU1NTZhNGIwYTUwMmFlNmEiLCJ1c2VySWQiOiIxMDQ4MzUyMDA5In0=</vt:lpwstr>
  </property>
  <property fmtid="{D5CDD505-2E9C-101B-9397-08002B2CF9AE}" pid="3" name="KSOProductBuildVer">
    <vt:lpwstr>2052-12.1.0.22175</vt:lpwstr>
  </property>
  <property fmtid="{D5CDD505-2E9C-101B-9397-08002B2CF9AE}" pid="4" name="ICV">
    <vt:lpwstr>FF1DD8A216394F86B26F915BD2D2A625_12</vt:lpwstr>
  </property>
</Properties>
</file>