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pStyle w:val="1"/>
      </w:pPr>
      <w:r>
        <w:t>敏捷需求文档</w:t>
      </w:r>
    </w:p>
    <w:p>
      <w:pPr>
        <w:pStyle w:val="21"/>
      </w:pPr>
      <w:r>
        <w:t>财务管理——查应收、已收、欠款</w:t>
      </w:r>
    </w:p>
    <w:p>
      <w:r>
        <w:t>所属项目：高速公路广告牌管理系统</w:t>
      </w:r>
    </w:p>
    <w:p>
      <w:r>
        <w:t>需求编号：02</w:t>
      </w:r>
    </w:p>
    <w:p>
      <w:r>
        <w:t>需求类型：用户故事</w:t>
      </w:r>
    </w:p>
    <w:p>
      <w:r>
        <w:t>目标读者：产品经理、研发人员、测试人员</w:t>
      </w:r>
    </w:p>
    <w:p>
      <w:pPr>
        <w:pStyle w:val="21"/>
      </w:pPr>
      <w:r>
        <w:t>1. 用户故事</w:t>
      </w:r>
    </w:p>
    <w:p>
      <w:r>
        <w:t>作为财务管理员，</w:t>
      </w:r>
    </w:p>
    <w:p>
      <w:r>
        <w:t>我希望按客户、合同、广告牌或年度查询应收金额、已收金额和欠款余额，</w:t>
      </w:r>
    </w:p>
    <w:p>
      <w:r>
        <w:t>以便随时掌握回款进度和欠款情况。</w:t>
      </w:r>
    </w:p>
    <w:p>
      <w:pPr>
        <w:pStyle w:val="21"/>
      </w:pPr>
      <w:r>
        <w:t>2. 业务背景（Why）</w:t>
      </w:r>
    </w:p>
    <w:p>
      <w:r>
        <w:t>财务管理需要实时掌握每笔应收账单的收取进度。应收、已收和欠款分散在账单与收款流水中，需要统一查询视图，便于财务对账和部门领导掌握整体回款情况。</w:t>
      </w:r>
    </w:p>
    <w:p>
      <w:pPr>
        <w:pStyle w:val="21"/>
      </w:pPr>
      <w:r>
        <w:t>3. 用户角色（Who）</w:t>
      </w:r>
    </w:p>
    <w:p>
      <w:r>
        <w:t>主要角色：财务管理员（查询与对账）</w:t>
      </w:r>
    </w:p>
    <w:p>
      <w:r>
        <w:t>其他角色：部门领导（只读查看整体应收欠款）、合同管理员（查看合同执行回款）</w:t>
      </w:r>
    </w:p>
    <w:p>
      <w:pPr>
        <w:pStyle w:val="21"/>
      </w:pPr>
      <w:r>
        <w:t>4. 功能需求（What）</w:t>
      </w:r>
    </w:p>
    <w:p>
      <w:r>
        <w:t>• 按客户、合同、广告牌、计费年度等条件筛选查询应收账单</w:t>
      </w:r>
    </w:p>
    <w:p>
      <w:r>
        <w:t>• 每条账单展示应收金额、已收金额、未收（欠款）金额及账单状态</w:t>
      </w:r>
    </w:p>
    <w:p>
      <w:r>
        <w:t>• 支持按客户汇总累计应收、累计已收、累计欠款</w:t>
      </w:r>
    </w:p>
    <w:p>
      <w:r>
        <w:t>• 查询结果与收款流水、核销明细保持一致</w:t>
      </w:r>
    </w:p>
    <w:p>
      <w:pPr>
        <w:pStyle w:val="21"/>
      </w:pPr>
      <w:r>
        <w:t>5. 数据需求业务对象（Data）</w:t>
      </w:r>
    </w:p>
    <w:p>
      <w:r>
        <w:t>• 应收账单（账单编号、客户、合同、广告牌、计费年度、应收金额、已收金额、未收金额、账单状态）</w:t>
      </w:r>
    </w:p>
    <w:p>
      <w:r>
        <w:t>• 收款流水与核销记录</w:t>
      </w:r>
    </w:p>
    <w:p>
      <w:pPr>
        <w:pStyle w:val="21"/>
      </w:pPr>
      <w:r>
        <w:t>6. 业务规则（Rule）</w:t>
      </w:r>
    </w:p>
    <w:p>
      <w:r>
        <w:t>• 未收金额＝应收金额－已核销金额，由系统实时计算</w:t>
      </w:r>
    </w:p>
    <w:p>
      <w:r>
        <w:t>• 已收金额只统计已核销到本账单的收款，挂账未分配款项不计入已收</w:t>
      </w:r>
    </w:p>
    <w:p>
      <w:r>
        <w:t>• 部门领导仅可查看汇总与明细，不可修改</w:t>
      </w:r>
    </w:p>
    <w:p>
      <w:r>
        <w:t>• 需求依据：甲方《公路广告牌管理系统需求说明》§6 财务管理（应收、实收和欠款查询）；TAPD需求梳理定稿 P5-02。</w:t>
      </w:r>
    </w:p>
    <w:p>
      <w:pPr>
        <w:pStyle w:val="21"/>
      </w:pPr>
      <w:r>
        <w:t>7. 验收标准</w:t>
      </w:r>
    </w:p>
    <w:p>
      <w:r>
        <w:t>• 可按客户/合同/年度查询应收、已收、欠款且三者勾稽一致</w:t>
      </w:r>
    </w:p>
    <w:p>
      <w:r>
        <w:t>• 欠款金额随收款核销实时更新</w:t>
      </w:r>
    </w:p>
    <w:p>
      <w:r>
        <w:t>• 部门领导可只读查询，无编辑入口</w:t>
      </w:r>
    </w:p>
    <w:sectPr w:rsidR="00B82C5A" w:rsidRPr="0096576D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9A965F2" w14:textId="77777777" w:rsidR="00377EC1" w:rsidRDefault="00377EC1">
      <w:pPr>
        <w:spacing w:line="240" w:lineRule="auto"/>
      </w:pPr>
      <w:r>
        <w:separator/>
      </w:r>
    </w:p>
  </w:endnote>
  <w:endnote w:type="continuationSeparator" w:id="0">
    <w:p w14:paraId="41EFCCB0" w14:textId="77777777" w:rsidR="00377EC1" w:rsidRDefault="00377EC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default"/>
    <w:sig w:usb0="00000000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6603B20" w14:textId="77777777" w:rsidR="00377EC1" w:rsidRDefault="00377EC1">
      <w:pPr>
        <w:spacing w:after="0"/>
      </w:pPr>
      <w:r>
        <w:separator/>
      </w:r>
    </w:p>
  </w:footnote>
  <w:footnote w:type="continuationSeparator" w:id="0">
    <w:p w14:paraId="1AB6B4E1" w14:textId="77777777" w:rsidR="00377EC1" w:rsidRDefault="00377EC1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E"/>
    <w:multiLevelType w:val="singleLevel"/>
    <w:tmpl w:val="FFFFFF7E"/>
    <w:lvl w:ilvl="0">
      <w:start w:val="1"/>
      <w:numFmt w:val="decimal"/>
      <w:pStyle w:val="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FFFFFF7F"/>
    <w:lvl w:ilvl="0">
      <w:start w:val="1"/>
      <w:numFmt w:val="decimal"/>
      <w:pStyle w:val="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FFFFF82"/>
    <w:lvl w:ilvl="0">
      <w:start w:val="1"/>
      <w:numFmt w:val="bullet"/>
      <w:pStyle w:val="30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FFFFFF83"/>
    <w:lvl w:ilvl="0">
      <w:start w:val="1"/>
      <w:numFmt w:val="bullet"/>
      <w:pStyle w:val="20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FFFFFF88"/>
    <w:lvl w:ilvl="0">
      <w:start w:val="1"/>
      <w:numFmt w:val="decimal"/>
      <w:pStyle w:val="a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FFFFFF89"/>
    <w:lvl w:ilvl="0">
      <w:start w:val="1"/>
      <w:numFmt w:val="bullet"/>
      <w:pStyle w:val="a0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13E6232C"/>
    <w:multiLevelType w:val="hybridMultilevel"/>
    <w:tmpl w:val="F6280800"/>
    <w:lvl w:ilvl="0" w:tplc="7EEE0B58">
      <w:start w:val="3"/>
      <w:numFmt w:val="bullet"/>
      <w:lvlText w:val="•"/>
      <w:lvlJc w:val="left"/>
      <w:pPr>
        <w:ind w:left="420" w:hanging="420"/>
      </w:pPr>
      <w:rPr>
        <w:rFonts w:ascii="宋体" w:eastAsia="宋体" w:hAnsi="宋体" w:cs="宋体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7" w15:restartNumberingAfterBreak="0">
    <w:nsid w:val="165E3B2A"/>
    <w:multiLevelType w:val="hybridMultilevel"/>
    <w:tmpl w:val="DCC61B94"/>
    <w:lvl w:ilvl="0" w:tplc="7EEE0B58">
      <w:start w:val="3"/>
      <w:numFmt w:val="bullet"/>
      <w:lvlText w:val="•"/>
      <w:lvlJc w:val="left"/>
      <w:pPr>
        <w:ind w:left="420" w:hanging="420"/>
      </w:pPr>
      <w:rPr>
        <w:rFonts w:ascii="宋体" w:eastAsia="宋体" w:hAnsi="宋体" w:cs="宋体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8" w15:restartNumberingAfterBreak="0">
    <w:nsid w:val="16D9427E"/>
    <w:multiLevelType w:val="hybridMultilevel"/>
    <w:tmpl w:val="B97C501A"/>
    <w:lvl w:ilvl="0" w:tplc="D87CA99E">
      <w:start w:val="3"/>
      <w:numFmt w:val="bullet"/>
      <w:lvlText w:val="•"/>
      <w:lvlJc w:val="left"/>
      <w:pPr>
        <w:ind w:left="360" w:hanging="360"/>
      </w:pPr>
      <w:rPr>
        <w:rFonts w:ascii="宋体" w:eastAsia="宋体" w:hAnsi="宋体" w:cs="宋体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9" w15:restartNumberingAfterBreak="0">
    <w:nsid w:val="419C3394"/>
    <w:multiLevelType w:val="hybridMultilevel"/>
    <w:tmpl w:val="5BC85F1E"/>
    <w:lvl w:ilvl="0" w:tplc="11486830">
      <w:numFmt w:val="bullet"/>
      <w:lvlText w:val="•"/>
      <w:lvlJc w:val="left"/>
      <w:pPr>
        <w:ind w:left="360" w:hanging="360"/>
      </w:pPr>
      <w:rPr>
        <w:rFonts w:ascii="宋体" w:eastAsia="宋体" w:hAnsi="宋体" w:cs="宋体" w:hint="eastAsia"/>
        <w:b/>
        <w:color w:val="4F81BD" w:themeColor="accent1"/>
        <w:sz w:val="26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0" w15:restartNumberingAfterBreak="0">
    <w:nsid w:val="594D1E7B"/>
    <w:multiLevelType w:val="hybridMultilevel"/>
    <w:tmpl w:val="8B9C86F8"/>
    <w:lvl w:ilvl="0" w:tplc="7EEE0B58">
      <w:start w:val="3"/>
      <w:numFmt w:val="bullet"/>
      <w:lvlText w:val="•"/>
      <w:lvlJc w:val="left"/>
      <w:pPr>
        <w:ind w:left="420" w:hanging="420"/>
      </w:pPr>
      <w:rPr>
        <w:rFonts w:ascii="宋体" w:eastAsia="宋体" w:hAnsi="宋体" w:cs="宋体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1" w15:restartNumberingAfterBreak="0">
    <w:nsid w:val="668B2971"/>
    <w:multiLevelType w:val="hybridMultilevel"/>
    <w:tmpl w:val="1FF6744E"/>
    <w:lvl w:ilvl="0" w:tplc="6706CA80">
      <w:start w:val="1"/>
      <w:numFmt w:val="decimal"/>
      <w:lvlText w:val="%1."/>
      <w:lvlJc w:val="left"/>
      <w:pPr>
        <w:ind w:left="390" w:hanging="39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2" w15:restartNumberingAfterBreak="0">
    <w:nsid w:val="6A3C3B3C"/>
    <w:multiLevelType w:val="hybridMultilevel"/>
    <w:tmpl w:val="7960D1BC"/>
    <w:lvl w:ilvl="0" w:tplc="7EEE0B58">
      <w:start w:val="3"/>
      <w:numFmt w:val="bullet"/>
      <w:lvlText w:val="•"/>
      <w:lvlJc w:val="left"/>
      <w:pPr>
        <w:ind w:left="420" w:hanging="420"/>
      </w:pPr>
      <w:rPr>
        <w:rFonts w:ascii="宋体" w:eastAsia="宋体" w:hAnsi="宋体" w:cs="宋体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3" w15:restartNumberingAfterBreak="0">
    <w:nsid w:val="6A6E5A65"/>
    <w:multiLevelType w:val="hybridMultilevel"/>
    <w:tmpl w:val="7002764C"/>
    <w:lvl w:ilvl="0" w:tplc="086094D6">
      <w:numFmt w:val="bullet"/>
      <w:lvlText w:val="•"/>
      <w:lvlJc w:val="left"/>
      <w:pPr>
        <w:ind w:left="360" w:hanging="360"/>
      </w:pPr>
      <w:rPr>
        <w:rFonts w:ascii="宋体" w:eastAsia="宋体" w:hAnsi="宋体" w:cs="宋体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4" w15:restartNumberingAfterBreak="0">
    <w:nsid w:val="6DD73355"/>
    <w:multiLevelType w:val="multilevel"/>
    <w:tmpl w:val="E5988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7C355F54"/>
    <w:multiLevelType w:val="hybridMultilevel"/>
    <w:tmpl w:val="A356C338"/>
    <w:lvl w:ilvl="0" w:tplc="7EEE0B58">
      <w:start w:val="3"/>
      <w:numFmt w:val="bullet"/>
      <w:lvlText w:val="•"/>
      <w:lvlJc w:val="left"/>
      <w:pPr>
        <w:ind w:left="360" w:hanging="360"/>
      </w:pPr>
      <w:rPr>
        <w:rFonts w:ascii="宋体" w:eastAsia="宋体" w:hAnsi="宋体" w:cs="宋体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6" w15:restartNumberingAfterBreak="0">
    <w:nsid w:val="7FA234BD"/>
    <w:multiLevelType w:val="multilevel"/>
    <w:tmpl w:val="03DEB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  <w:num w:numId="7">
    <w:abstractNumId w:val="11"/>
  </w:num>
  <w:num w:numId="8">
    <w:abstractNumId w:val="14"/>
  </w:num>
  <w:num w:numId="9">
    <w:abstractNumId w:val="8"/>
  </w:num>
  <w:num w:numId="10">
    <w:abstractNumId w:val="15"/>
  </w:num>
  <w:num w:numId="11">
    <w:abstractNumId w:val="10"/>
  </w:num>
  <w:num w:numId="12">
    <w:abstractNumId w:val="12"/>
  </w:num>
  <w:num w:numId="13">
    <w:abstractNumId w:val="13"/>
  </w:num>
  <w:num w:numId="14">
    <w:abstractNumId w:val="6"/>
  </w:num>
  <w:num w:numId="15">
    <w:abstractNumId w:val="16"/>
  </w:num>
  <w:num w:numId="16">
    <w:abstractNumId w:val="7"/>
  </w:num>
  <w:num w:numId="1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79C5"/>
    <w:rsid w:val="00034616"/>
    <w:rsid w:val="0006063C"/>
    <w:rsid w:val="0015074B"/>
    <w:rsid w:val="00251B12"/>
    <w:rsid w:val="0029639D"/>
    <w:rsid w:val="00326F90"/>
    <w:rsid w:val="0036066C"/>
    <w:rsid w:val="00377EC1"/>
    <w:rsid w:val="0096576D"/>
    <w:rsid w:val="00AA1D8D"/>
    <w:rsid w:val="00B47730"/>
    <w:rsid w:val="00B82C5A"/>
    <w:rsid w:val="00CB0664"/>
    <w:rsid w:val="00FC693F"/>
    <w:rsid w:val="20A73893"/>
    <w:rsid w:val="224A4D14"/>
    <w:rsid w:val="28EE2D47"/>
    <w:rsid w:val="38CE1966"/>
    <w:rsid w:val="3E17132A"/>
    <w:rsid w:val="404D6991"/>
    <w:rsid w:val="5C2367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737463D1"/>
  <w14:defaultImageDpi w14:val="300"/>
  <w15:docId w15:val="{20B0E187-D9F2-4B68-B530-9483564086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 w:qFormat="1"/>
    <w:lsdException w:name="toa heading" w:semiHidden="1" w:unhideWhenUsed="1"/>
    <w:lsdException w:name="List" w:unhideWhenUsed="1" w:qFormat="1"/>
    <w:lsdException w:name="List Bullet" w:unhideWhenUsed="1" w:qFormat="1"/>
    <w:lsdException w:name="List Number" w:unhideWhenUsed="1" w:qFormat="1"/>
    <w:lsdException w:name="List 2" w:unhideWhenUsed="1" w:qFormat="1"/>
    <w:lsdException w:name="List 3" w:unhideWhenUsed="1" w:qFormat="1"/>
    <w:lsdException w:name="List 4" w:semiHidden="1" w:unhideWhenUsed="1"/>
    <w:lsdException w:name="List 5" w:semiHidden="1" w:unhideWhenUsed="1"/>
    <w:lsdException w:name="List Bullet 2" w:unhideWhenUsed="1" w:qFormat="1"/>
    <w:lsdException w:name="List Bullet 3" w:unhideWhenUsed="1" w:qFormat="1"/>
    <w:lsdException w:name="List Bullet 4" w:semiHidden="1" w:unhideWhenUsed="1"/>
    <w:lsdException w:name="List Bullet 5" w:semiHidden="1" w:unhideWhenUsed="1"/>
    <w:lsdException w:name="List Number 2" w:unhideWhenUsed="1" w:qFormat="1"/>
    <w:lsdException w:name="List Number 3" w:unhideWhenUsed="1" w:qFormat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nhideWhenUsed="1" w:qFormat="1"/>
    <w:lsdException w:name="Body Text Indent" w:semiHidden="1" w:unhideWhenUsed="1"/>
    <w:lsdException w:name="List Continue" w:unhideWhenUsed="1" w:qFormat="1"/>
    <w:lsdException w:name="List Continue 2" w:unhideWhenUsed="1" w:qFormat="1"/>
    <w:lsdException w:name="List Continue 3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 w:qFormat="1"/>
    <w:lsdException w:name="Body Text 3" w:unhideWhenUsed="1" w:qFormat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 w:qFormat="1"/>
    <w:lsdException w:name="Light List" w:uiPriority="61" w:qFormat="1"/>
    <w:lsdException w:name="Light Grid" w:uiPriority="62" w:qFormat="1"/>
    <w:lsdException w:name="Medium Shading 1" w:uiPriority="63" w:qFormat="1"/>
    <w:lsdException w:name="Medium Shading 2" w:uiPriority="64" w:qFormat="1"/>
    <w:lsdException w:name="Medium List 1" w:uiPriority="65" w:qFormat="1"/>
    <w:lsdException w:name="Medium List 2" w:uiPriority="66" w:qFormat="1"/>
    <w:lsdException w:name="Medium Grid 1" w:uiPriority="67" w:qFormat="1"/>
    <w:lsdException w:name="Medium Grid 2" w:uiPriority="68" w:qFormat="1"/>
    <w:lsdException w:name="Medium Grid 3" w:uiPriority="69" w:qFormat="1"/>
    <w:lsdException w:name="Dark List" w:uiPriority="70" w:qFormat="1"/>
    <w:lsdException w:name="Colorful Shading" w:uiPriority="71" w:qFormat="1"/>
    <w:lsdException w:name="Colorful List" w:uiPriority="72" w:qFormat="1"/>
    <w:lsdException w:name="Colorful Grid" w:uiPriority="73" w:qFormat="1"/>
    <w:lsdException w:name="Light Shading Accent 1" w:uiPriority="60"/>
    <w:lsdException w:name="Light List Accent 1" w:uiPriority="61" w:qFormat="1"/>
    <w:lsdException w:name="Light Grid Accent 1" w:uiPriority="62" w:qFormat="1"/>
    <w:lsdException w:name="Medium Shading 1 Accent 1" w:uiPriority="63" w:qFormat="1"/>
    <w:lsdException w:name="Medium Shading 2 Accent 1" w:uiPriority="64" w:qFormat="1"/>
    <w:lsdException w:name="Medium List 1 Accent 1" w:uiPriority="65" w:qFormat="1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 w:qFormat="1"/>
    <w:lsdException w:name="Medium Grid 1 Accent 1" w:uiPriority="67" w:qFormat="1"/>
    <w:lsdException w:name="Medium Grid 2 Accent 1" w:uiPriority="68" w:qFormat="1"/>
    <w:lsdException w:name="Medium Grid 3 Accent 1" w:uiPriority="69" w:qFormat="1"/>
    <w:lsdException w:name="Dark List Accent 1" w:uiPriority="70" w:qFormat="1"/>
    <w:lsdException w:name="Colorful Shading Accent 1" w:uiPriority="71" w:qFormat="1"/>
    <w:lsdException w:name="Colorful List Accent 1" w:uiPriority="72" w:qFormat="1"/>
    <w:lsdException w:name="Colorful Grid Accent 1" w:uiPriority="73" w:qFormat="1"/>
    <w:lsdException w:name="Light Shading Accent 2" w:uiPriority="60" w:qFormat="1"/>
    <w:lsdException w:name="Light List Accent 2" w:uiPriority="61" w:qFormat="1"/>
    <w:lsdException w:name="Light Grid Accent 2" w:uiPriority="62" w:qFormat="1"/>
    <w:lsdException w:name="Medium Shading 1 Accent 2" w:uiPriority="63" w:qFormat="1"/>
    <w:lsdException w:name="Medium Shading 2 Accent 2" w:uiPriority="64" w:qFormat="1"/>
    <w:lsdException w:name="Medium List 1 Accent 2" w:uiPriority="65" w:qFormat="1"/>
    <w:lsdException w:name="Medium List 2 Accent 2" w:uiPriority="66" w:qFormat="1"/>
    <w:lsdException w:name="Medium Grid 1 Accent 2" w:uiPriority="67" w:qFormat="1"/>
    <w:lsdException w:name="Medium Grid 2 Accent 2" w:uiPriority="68" w:qFormat="1"/>
    <w:lsdException w:name="Medium Grid 3 Accent 2" w:uiPriority="69" w:qFormat="1"/>
    <w:lsdException w:name="Dark List Accent 2" w:uiPriority="70" w:qFormat="1"/>
    <w:lsdException w:name="Colorful Shading Accent 2" w:uiPriority="71" w:qFormat="1"/>
    <w:lsdException w:name="Colorful List Accent 2" w:uiPriority="72" w:qFormat="1"/>
    <w:lsdException w:name="Colorful Grid Accent 2" w:uiPriority="73" w:qFormat="1"/>
    <w:lsdException w:name="Light Shading Accent 3" w:uiPriority="60"/>
    <w:lsdException w:name="Light List Accent 3" w:uiPriority="61" w:qFormat="1"/>
    <w:lsdException w:name="Light Grid Accent 3" w:uiPriority="62" w:qFormat="1"/>
    <w:lsdException w:name="Medium Shading 1 Accent 3" w:uiPriority="63" w:qFormat="1"/>
    <w:lsdException w:name="Medium Shading 2 Accent 3" w:uiPriority="64" w:qFormat="1"/>
    <w:lsdException w:name="Medium List 1 Accent 3" w:uiPriority="65" w:qFormat="1"/>
    <w:lsdException w:name="Medium List 2 Accent 3" w:uiPriority="66" w:qFormat="1"/>
    <w:lsdException w:name="Medium Grid 1 Accent 3" w:uiPriority="67" w:qFormat="1"/>
    <w:lsdException w:name="Medium Grid 2 Accent 3" w:uiPriority="68" w:qFormat="1"/>
    <w:lsdException w:name="Medium Grid 3 Accent 3" w:uiPriority="69" w:qFormat="1"/>
    <w:lsdException w:name="Dark List Accent 3" w:uiPriority="70" w:qFormat="1"/>
    <w:lsdException w:name="Colorful Shading Accent 3" w:uiPriority="71" w:qFormat="1"/>
    <w:lsdException w:name="Colorful List Accent 3" w:uiPriority="72" w:qFormat="1"/>
    <w:lsdException w:name="Colorful Grid Accent 3" w:uiPriority="73" w:qFormat="1"/>
    <w:lsdException w:name="Light Shading Accent 4" w:uiPriority="60" w:qFormat="1"/>
    <w:lsdException w:name="Light List Accent 4" w:uiPriority="61" w:qFormat="1"/>
    <w:lsdException w:name="Light Grid Accent 4" w:uiPriority="62" w:qFormat="1"/>
    <w:lsdException w:name="Medium Shading 1 Accent 4" w:uiPriority="63" w:qFormat="1"/>
    <w:lsdException w:name="Medium Shading 2 Accent 4" w:uiPriority="64" w:qFormat="1"/>
    <w:lsdException w:name="Medium List 1 Accent 4" w:uiPriority="65" w:qFormat="1"/>
    <w:lsdException w:name="Medium List 2 Accent 4" w:uiPriority="66" w:qFormat="1"/>
    <w:lsdException w:name="Medium Grid 1 Accent 4" w:uiPriority="67" w:qFormat="1"/>
    <w:lsdException w:name="Medium Grid 2 Accent 4" w:uiPriority="68" w:qFormat="1"/>
    <w:lsdException w:name="Medium Grid 3 Accent 4" w:uiPriority="69" w:qFormat="1"/>
    <w:lsdException w:name="Dark List Accent 4" w:uiPriority="70" w:qFormat="1"/>
    <w:lsdException w:name="Colorful Shading Accent 4" w:uiPriority="71" w:qFormat="1"/>
    <w:lsdException w:name="Colorful List Accent 4" w:uiPriority="72" w:qFormat="1"/>
    <w:lsdException w:name="Colorful Grid Accent 4" w:uiPriority="73" w:qFormat="1"/>
    <w:lsdException w:name="Light Shading Accent 5" w:uiPriority="60" w:qFormat="1"/>
    <w:lsdException w:name="Light List Accent 5" w:uiPriority="61" w:qFormat="1"/>
    <w:lsdException w:name="Light Grid Accent 5" w:uiPriority="62" w:qFormat="1"/>
    <w:lsdException w:name="Medium Shading 1 Accent 5" w:uiPriority="63" w:qFormat="1"/>
    <w:lsdException w:name="Medium Shading 2 Accent 5" w:uiPriority="64" w:qFormat="1"/>
    <w:lsdException w:name="Medium List 1 Accent 5" w:uiPriority="65" w:qFormat="1"/>
    <w:lsdException w:name="Medium List 2 Accent 5" w:uiPriority="66" w:qFormat="1"/>
    <w:lsdException w:name="Medium Grid 1 Accent 5" w:uiPriority="67" w:qFormat="1"/>
    <w:lsdException w:name="Medium Grid 2 Accent 5" w:uiPriority="68" w:qFormat="1"/>
    <w:lsdException w:name="Medium Grid 3 Accent 5" w:uiPriority="69" w:qFormat="1"/>
    <w:lsdException w:name="Dark List Accent 5" w:uiPriority="70" w:qFormat="1"/>
    <w:lsdException w:name="Colorful Shading Accent 5" w:uiPriority="71" w:qFormat="1"/>
    <w:lsdException w:name="Colorful List Accent 5" w:uiPriority="72" w:qFormat="1"/>
    <w:lsdException w:name="Colorful Grid Accent 5" w:uiPriority="73" w:qFormat="1"/>
    <w:lsdException w:name="Light Shading Accent 6" w:uiPriority="60" w:qFormat="1"/>
    <w:lsdException w:name="Light List Accent 6" w:uiPriority="61" w:qFormat="1"/>
    <w:lsdException w:name="Light Grid Accent 6" w:uiPriority="62" w:qFormat="1"/>
    <w:lsdException w:name="Medium Shading 1 Accent 6" w:uiPriority="63" w:qFormat="1"/>
    <w:lsdException w:name="Medium Shading 2 Accent 6" w:uiPriority="64" w:qFormat="1"/>
    <w:lsdException w:name="Medium List 1 Accent 6" w:uiPriority="65" w:qFormat="1"/>
    <w:lsdException w:name="Medium List 2 Accent 6" w:uiPriority="66" w:qFormat="1"/>
    <w:lsdException w:name="Medium Grid 1 Accent 6" w:uiPriority="67" w:qFormat="1"/>
    <w:lsdException w:name="Medium Grid 2 Accent 6" w:uiPriority="68" w:qFormat="1"/>
    <w:lsdException w:name="Medium Grid 3 Accent 6" w:uiPriority="69" w:qFormat="1"/>
    <w:lsdException w:name="Dark List Accent 6" w:uiPriority="70" w:qFormat="1"/>
    <w:lsdException w:name="Colorful Shading Accent 6" w:uiPriority="71" w:qFormat="1"/>
    <w:lsdException w:name="Colorful List Accent 6" w:uiPriority="72" w:qFormat="1"/>
    <w:lsdException w:name="Colorful Grid Accent 6" w:uiPriority="73" w:qFormat="1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pPr>
      <w:spacing w:after="200" w:line="276" w:lineRule="auto"/>
    </w:pPr>
    <w:rPr>
      <w:rFonts w:ascii="微软雅黑" w:hAnsi="微软雅黑"/>
      <w:sz w:val="21"/>
      <w:szCs w:val="22"/>
      <w:lang w:eastAsia="en-US"/>
    </w:rPr>
  </w:style>
  <w:style w:type="paragraph" w:styleId="1">
    <w:name w:val="heading 1"/>
    <w:basedOn w:val="a1"/>
    <w:next w:val="a1"/>
    <w:link w:val="10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macro"/>
    <w:link w:val="a6"/>
    <w:uiPriority w:val="99"/>
    <w:unhideWhenUsed/>
    <w:qFormat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lang w:eastAsia="en-US"/>
    </w:rPr>
  </w:style>
  <w:style w:type="paragraph" w:styleId="33">
    <w:name w:val="List 3"/>
    <w:basedOn w:val="a1"/>
    <w:uiPriority w:val="99"/>
    <w:unhideWhenUsed/>
    <w:qFormat/>
    <w:pPr>
      <w:ind w:left="1080" w:hanging="360"/>
      <w:contextualSpacing/>
    </w:pPr>
  </w:style>
  <w:style w:type="paragraph" w:styleId="2">
    <w:name w:val="List Number 2"/>
    <w:basedOn w:val="a1"/>
    <w:uiPriority w:val="99"/>
    <w:unhideWhenUsed/>
    <w:qFormat/>
    <w:pPr>
      <w:numPr>
        <w:numId w:val="1"/>
      </w:numPr>
      <w:contextualSpacing/>
    </w:pPr>
  </w:style>
  <w:style w:type="paragraph" w:styleId="a">
    <w:name w:val="List Number"/>
    <w:basedOn w:val="a1"/>
    <w:uiPriority w:val="99"/>
    <w:unhideWhenUsed/>
    <w:qFormat/>
    <w:pPr>
      <w:numPr>
        <w:numId w:val="2"/>
      </w:numPr>
      <w:contextualSpacing/>
    </w:pPr>
  </w:style>
  <w:style w:type="paragraph" w:styleId="a7">
    <w:name w:val="caption"/>
    <w:basedOn w:val="a1"/>
    <w:next w:val="a1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a0">
    <w:name w:val="List Bullet"/>
    <w:basedOn w:val="a1"/>
    <w:uiPriority w:val="99"/>
    <w:unhideWhenUsed/>
    <w:qFormat/>
    <w:pPr>
      <w:numPr>
        <w:numId w:val="3"/>
      </w:numPr>
      <w:contextualSpacing/>
    </w:pPr>
  </w:style>
  <w:style w:type="paragraph" w:styleId="34">
    <w:name w:val="Body Text 3"/>
    <w:basedOn w:val="a1"/>
    <w:link w:val="35"/>
    <w:uiPriority w:val="99"/>
    <w:unhideWhenUsed/>
    <w:qFormat/>
    <w:pPr>
      <w:spacing w:after="120"/>
    </w:pPr>
    <w:rPr>
      <w:sz w:val="16"/>
      <w:szCs w:val="16"/>
    </w:rPr>
  </w:style>
  <w:style w:type="paragraph" w:styleId="30">
    <w:name w:val="List Bullet 3"/>
    <w:basedOn w:val="a1"/>
    <w:uiPriority w:val="99"/>
    <w:unhideWhenUsed/>
    <w:qFormat/>
    <w:pPr>
      <w:numPr>
        <w:numId w:val="4"/>
      </w:numPr>
      <w:contextualSpacing/>
    </w:pPr>
  </w:style>
  <w:style w:type="paragraph" w:styleId="a8">
    <w:name w:val="Body Text"/>
    <w:basedOn w:val="a1"/>
    <w:link w:val="a9"/>
    <w:uiPriority w:val="99"/>
    <w:unhideWhenUsed/>
    <w:qFormat/>
    <w:pPr>
      <w:spacing w:after="120"/>
    </w:pPr>
  </w:style>
  <w:style w:type="paragraph" w:styleId="3">
    <w:name w:val="List Number 3"/>
    <w:basedOn w:val="a1"/>
    <w:uiPriority w:val="99"/>
    <w:unhideWhenUsed/>
    <w:qFormat/>
    <w:pPr>
      <w:numPr>
        <w:numId w:val="5"/>
      </w:numPr>
      <w:contextualSpacing/>
    </w:pPr>
  </w:style>
  <w:style w:type="paragraph" w:styleId="23">
    <w:name w:val="List 2"/>
    <w:basedOn w:val="a1"/>
    <w:uiPriority w:val="99"/>
    <w:unhideWhenUsed/>
    <w:qFormat/>
    <w:pPr>
      <w:ind w:left="720" w:hanging="360"/>
      <w:contextualSpacing/>
    </w:pPr>
  </w:style>
  <w:style w:type="paragraph" w:styleId="aa">
    <w:name w:val="List Continue"/>
    <w:basedOn w:val="a1"/>
    <w:uiPriority w:val="99"/>
    <w:unhideWhenUsed/>
    <w:qFormat/>
    <w:pPr>
      <w:spacing w:after="120"/>
      <w:ind w:left="360"/>
      <w:contextualSpacing/>
    </w:pPr>
  </w:style>
  <w:style w:type="paragraph" w:styleId="20">
    <w:name w:val="List Bullet 2"/>
    <w:basedOn w:val="a1"/>
    <w:uiPriority w:val="99"/>
    <w:unhideWhenUsed/>
    <w:qFormat/>
    <w:pPr>
      <w:numPr>
        <w:numId w:val="6"/>
      </w:numPr>
      <w:contextualSpacing/>
    </w:pPr>
  </w:style>
  <w:style w:type="paragraph" w:styleId="ab">
    <w:name w:val="footer"/>
    <w:basedOn w:val="a1"/>
    <w:link w:val="ac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ad">
    <w:name w:val="header"/>
    <w:basedOn w:val="a1"/>
    <w:link w:val="ae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af">
    <w:name w:val="Subtitle"/>
    <w:basedOn w:val="a1"/>
    <w:next w:val="a1"/>
    <w:link w:val="af0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f1">
    <w:name w:val="List"/>
    <w:basedOn w:val="a1"/>
    <w:uiPriority w:val="99"/>
    <w:unhideWhenUsed/>
    <w:qFormat/>
    <w:pPr>
      <w:ind w:left="360" w:hanging="360"/>
      <w:contextualSpacing/>
    </w:pPr>
  </w:style>
  <w:style w:type="paragraph" w:styleId="24">
    <w:name w:val="Body Text 2"/>
    <w:basedOn w:val="a1"/>
    <w:link w:val="25"/>
    <w:uiPriority w:val="99"/>
    <w:unhideWhenUsed/>
    <w:qFormat/>
    <w:pPr>
      <w:spacing w:after="120" w:line="480" w:lineRule="auto"/>
    </w:pPr>
  </w:style>
  <w:style w:type="paragraph" w:styleId="26">
    <w:name w:val="List Continue 2"/>
    <w:basedOn w:val="a1"/>
    <w:uiPriority w:val="99"/>
    <w:unhideWhenUsed/>
    <w:qFormat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pPr>
      <w:spacing w:after="120"/>
      <w:ind w:left="1080"/>
      <w:contextualSpacing/>
    </w:pPr>
  </w:style>
  <w:style w:type="paragraph" w:styleId="af2">
    <w:name w:val="Title"/>
    <w:basedOn w:val="a1"/>
    <w:next w:val="a1"/>
    <w:link w:val="af3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af4">
    <w:name w:val="Table Grid"/>
    <w:basedOn w:val="a3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5">
    <w:name w:val="Light Shading"/>
    <w:basedOn w:val="a3"/>
    <w:uiPriority w:val="60"/>
    <w:qFormat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qFormat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qFormat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qFormat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qFormat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6">
    <w:name w:val="Light List"/>
    <w:basedOn w:val="a3"/>
    <w:uiPriority w:val="61"/>
    <w:qFormat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qFormat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qFormat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qFormat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qFormat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qFormat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qFormat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7">
    <w:name w:val="Light Grid"/>
    <w:basedOn w:val="a3"/>
    <w:uiPriority w:val="62"/>
    <w:qFormat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-11">
    <w:name w:val="Light Grid Accent 1"/>
    <w:basedOn w:val="a3"/>
    <w:uiPriority w:val="62"/>
    <w:qFormat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-21">
    <w:name w:val="Light Grid Accent 2"/>
    <w:basedOn w:val="a3"/>
    <w:uiPriority w:val="62"/>
    <w:qFormat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-31">
    <w:name w:val="Light Grid Accent 3"/>
    <w:basedOn w:val="a3"/>
    <w:uiPriority w:val="62"/>
    <w:qFormat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-41">
    <w:name w:val="Light Grid Accent 4"/>
    <w:basedOn w:val="a3"/>
    <w:uiPriority w:val="62"/>
    <w:qFormat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-51">
    <w:name w:val="Light Grid Accent 5"/>
    <w:basedOn w:val="a3"/>
    <w:uiPriority w:val="62"/>
    <w:qFormat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-61">
    <w:name w:val="Light Grid Accent 6"/>
    <w:basedOn w:val="a3"/>
    <w:uiPriority w:val="62"/>
    <w:qFormat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11">
    <w:name w:val="Medium Shading 1"/>
    <w:basedOn w:val="a3"/>
    <w:uiPriority w:val="63"/>
    <w:qFormat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qFormat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qFormat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qFormat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qFormat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qFormat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qFormat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qFormat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qFormat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qFormat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qFormat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qFormat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qFormat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qFormat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qFormat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qFormat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qFormat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qFormat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qFormat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qFormat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qFormat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af8">
    <w:name w:val="Dark List"/>
    <w:basedOn w:val="a3"/>
    <w:uiPriority w:val="70"/>
    <w:qFormat/>
    <w:rPr>
      <w:color w:val="FFFFFF" w:themeColor="background1"/>
    </w:rPr>
    <w:tblPr/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qFormat/>
    <w:rPr>
      <w:color w:val="FFFFFF" w:themeColor="background1"/>
    </w:rPr>
    <w:tblPr/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qFormat/>
    <w:rPr>
      <w:color w:val="FFFFFF" w:themeColor="background1"/>
    </w:rPr>
    <w:tblPr/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qFormat/>
    <w:rPr>
      <w:color w:val="FFFFFF" w:themeColor="background1"/>
    </w:rPr>
    <w:tblPr/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qFormat/>
    <w:rPr>
      <w:color w:val="FFFFFF" w:themeColor="background1"/>
    </w:rPr>
    <w:tblPr/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qFormat/>
    <w:rPr>
      <w:color w:val="FFFFFF" w:themeColor="background1"/>
    </w:rPr>
    <w:tblPr/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qFormat/>
    <w:rPr>
      <w:color w:val="FFFFFF" w:themeColor="background1"/>
    </w:rPr>
    <w:tblPr/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9">
    <w:name w:val="Colorful Shading"/>
    <w:basedOn w:val="a3"/>
    <w:uiPriority w:val="71"/>
    <w:qFormat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qFormat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qFormat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qFormat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qFormat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qFormat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qFormat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a">
    <w:name w:val="Colorful List"/>
    <w:basedOn w:val="a3"/>
    <w:uiPriority w:val="72"/>
    <w:qFormat/>
    <w:rPr>
      <w:color w:val="000000" w:themeColor="text1"/>
    </w:rPr>
    <w:tblPr/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qFormat/>
    <w:rPr>
      <w:color w:val="000000" w:themeColor="text1"/>
    </w:rPr>
    <w:tblPr/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qFormat/>
    <w:rPr>
      <w:color w:val="000000" w:themeColor="text1"/>
    </w:rPr>
    <w:tblPr/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qFormat/>
    <w:rPr>
      <w:color w:val="000000" w:themeColor="text1"/>
    </w:rPr>
    <w:tblPr/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qFormat/>
    <w:rPr>
      <w:color w:val="000000" w:themeColor="text1"/>
    </w:rPr>
    <w:tblPr/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qFormat/>
    <w:rPr>
      <w:color w:val="000000" w:themeColor="text1"/>
    </w:rPr>
    <w:tblPr/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qFormat/>
    <w:rPr>
      <w:color w:val="000000" w:themeColor="text1"/>
    </w:rPr>
    <w:tblPr/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b">
    <w:name w:val="Colorful Grid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c">
    <w:name w:val="Strong"/>
    <w:basedOn w:val="a2"/>
    <w:uiPriority w:val="22"/>
    <w:qFormat/>
    <w:rPr>
      <w:b/>
      <w:bCs/>
    </w:rPr>
  </w:style>
  <w:style w:type="character" w:styleId="afd">
    <w:name w:val="Emphasis"/>
    <w:basedOn w:val="a2"/>
    <w:uiPriority w:val="20"/>
    <w:qFormat/>
    <w:rPr>
      <w:i/>
      <w:iCs/>
    </w:rPr>
  </w:style>
  <w:style w:type="character" w:customStyle="1" w:styleId="ae">
    <w:name w:val="页眉 字符"/>
    <w:basedOn w:val="a2"/>
    <w:link w:val="ad"/>
    <w:uiPriority w:val="99"/>
    <w:qFormat/>
  </w:style>
  <w:style w:type="character" w:customStyle="1" w:styleId="ac">
    <w:name w:val="页脚 字符"/>
    <w:basedOn w:val="a2"/>
    <w:link w:val="ab"/>
    <w:uiPriority w:val="99"/>
    <w:qFormat/>
  </w:style>
  <w:style w:type="paragraph" w:styleId="afe">
    <w:name w:val="No Spacing"/>
    <w:uiPriority w:val="1"/>
    <w:qFormat/>
    <w:rPr>
      <w:sz w:val="22"/>
      <w:szCs w:val="22"/>
      <w:lang w:eastAsia="en-US"/>
    </w:rPr>
  </w:style>
  <w:style w:type="character" w:customStyle="1" w:styleId="10">
    <w:name w:val="标题 1 字符"/>
    <w:basedOn w:val="a2"/>
    <w:link w:val="1"/>
    <w:uiPriority w:val="9"/>
    <w:qFormat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qFormat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qFormat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af3">
    <w:name w:val="标题 字符"/>
    <w:basedOn w:val="a2"/>
    <w:link w:val="af2"/>
    <w:uiPriority w:val="10"/>
    <w:qFormat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f0">
    <w:name w:val="副标题 字符"/>
    <w:basedOn w:val="a2"/>
    <w:link w:val="af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ff">
    <w:name w:val="List Paragraph"/>
    <w:basedOn w:val="a1"/>
    <w:uiPriority w:val="34"/>
    <w:qFormat/>
    <w:pPr>
      <w:ind w:left="720"/>
      <w:contextualSpacing/>
    </w:pPr>
  </w:style>
  <w:style w:type="character" w:customStyle="1" w:styleId="a9">
    <w:name w:val="正文文本 字符"/>
    <w:basedOn w:val="a2"/>
    <w:link w:val="a8"/>
    <w:uiPriority w:val="99"/>
    <w:qFormat/>
  </w:style>
  <w:style w:type="character" w:customStyle="1" w:styleId="25">
    <w:name w:val="正文文本 2 字符"/>
    <w:basedOn w:val="a2"/>
    <w:link w:val="24"/>
    <w:uiPriority w:val="99"/>
    <w:qFormat/>
  </w:style>
  <w:style w:type="character" w:customStyle="1" w:styleId="35">
    <w:name w:val="正文文本 3 字符"/>
    <w:basedOn w:val="a2"/>
    <w:link w:val="34"/>
    <w:uiPriority w:val="99"/>
    <w:qFormat/>
    <w:rPr>
      <w:sz w:val="16"/>
      <w:szCs w:val="16"/>
    </w:rPr>
  </w:style>
  <w:style w:type="character" w:customStyle="1" w:styleId="a6">
    <w:name w:val="宏文本 字符"/>
    <w:basedOn w:val="a2"/>
    <w:link w:val="a5"/>
    <w:uiPriority w:val="99"/>
    <w:qFormat/>
    <w:rPr>
      <w:rFonts w:ascii="Courier" w:hAnsi="Courier"/>
      <w:sz w:val="20"/>
      <w:szCs w:val="20"/>
    </w:rPr>
  </w:style>
  <w:style w:type="paragraph" w:styleId="aff0">
    <w:name w:val="Quote"/>
    <w:basedOn w:val="a1"/>
    <w:next w:val="a1"/>
    <w:link w:val="aff1"/>
    <w:uiPriority w:val="29"/>
    <w:qFormat/>
    <w:rPr>
      <w:i/>
      <w:iCs/>
      <w:color w:val="000000" w:themeColor="text1"/>
    </w:rPr>
  </w:style>
  <w:style w:type="character" w:customStyle="1" w:styleId="aff1">
    <w:name w:val="引用 字符"/>
    <w:basedOn w:val="a2"/>
    <w:link w:val="aff0"/>
    <w:uiPriority w:val="29"/>
    <w:qFormat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qFormat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qFormat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60">
    <w:name w:val="标题 6 字符"/>
    <w:basedOn w:val="a2"/>
    <w:link w:val="6"/>
    <w:uiPriority w:val="9"/>
    <w:semiHidden/>
    <w:qFormat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70">
    <w:name w:val="标题 7 字符"/>
    <w:basedOn w:val="a2"/>
    <w:link w:val="7"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qFormat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f2">
    <w:name w:val="Intense Quote"/>
    <w:basedOn w:val="a1"/>
    <w:next w:val="a1"/>
    <w:link w:val="aff3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f3">
    <w:name w:val="明显引用 字符"/>
    <w:basedOn w:val="a2"/>
    <w:link w:val="aff2"/>
    <w:uiPriority w:val="30"/>
    <w:qFormat/>
    <w:rPr>
      <w:b/>
      <w:bCs/>
      <w:i/>
      <w:iCs/>
      <w:color w:val="4F81BD" w:themeColor="accent1"/>
    </w:rPr>
  </w:style>
  <w:style w:type="character" w:customStyle="1" w:styleId="14">
    <w:name w:val="不明显强调1"/>
    <w:basedOn w:val="a2"/>
    <w:uiPriority w:val="19"/>
    <w:qFormat/>
    <w:rPr>
      <w:i/>
      <w:iCs/>
      <w:color w:val="7F7F7F" w:themeColor="text1" w:themeTint="80"/>
    </w:rPr>
  </w:style>
  <w:style w:type="character" w:customStyle="1" w:styleId="15">
    <w:name w:val="明显强调1"/>
    <w:basedOn w:val="a2"/>
    <w:uiPriority w:val="21"/>
    <w:qFormat/>
    <w:rPr>
      <w:b/>
      <w:bCs/>
      <w:i/>
      <w:iCs/>
      <w:color w:val="4F81BD" w:themeColor="accent1"/>
    </w:rPr>
  </w:style>
  <w:style w:type="character" w:customStyle="1" w:styleId="16">
    <w:name w:val="不明显参考1"/>
    <w:basedOn w:val="a2"/>
    <w:uiPriority w:val="31"/>
    <w:qFormat/>
    <w:rPr>
      <w:smallCaps/>
      <w:color w:val="C0504D" w:themeColor="accent2"/>
      <w:u w:val="single"/>
    </w:rPr>
  </w:style>
  <w:style w:type="character" w:customStyle="1" w:styleId="17">
    <w:name w:val="明显参考1"/>
    <w:basedOn w:val="a2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18">
    <w:name w:val="书籍标题1"/>
    <w:basedOn w:val="a2"/>
    <w:uiPriority w:val="33"/>
    <w:qFormat/>
    <w:rPr>
      <w:b/>
      <w:bCs/>
      <w:smallCaps/>
      <w:spacing w:val="5"/>
    </w:rPr>
  </w:style>
  <w:style w:type="paragraph" w:customStyle="1" w:styleId="TOC1">
    <w:name w:val="TOC 标题1"/>
    <w:basedOn w:val="1"/>
    <w:next w:val="a1"/>
    <w:uiPriority w:val="39"/>
    <w:semiHidden/>
    <w:unhideWhenUsed/>
    <w:qFormat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4735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374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020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黑体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宋体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2</Pages>
  <Words>149</Words>
  <Characters>853</Characters>
  <Application>Microsoft Office Word</Application>
  <DocSecurity>0</DocSecurity>
  <Lines>7</Lines>
  <Paragraphs>1</Paragraphs>
  <ScaleCrop>false</ScaleCrop>
  <Company/>
  <LinksUpToDate>false</LinksUpToDate>
  <CharactersWithSpaces>1001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Administrator</cp:lastModifiedBy>
  <cp:revision>2</cp:revision>
  <dcterms:created xsi:type="dcterms:W3CDTF">2013-12-23T23:15:00Z</dcterms:created>
  <dcterms:modified xsi:type="dcterms:W3CDTF">2026-09-21T09:09:00Z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eyJoZGlkIjoiNzc0MWI2YjU4YTgxNGJiYmU1NTZhNGIwYTUwMmFlNmEiLCJ1c2VySWQiOiIxMDQ4MzUyMDA5In0=</vt:lpwstr>
  </property>
  <property fmtid="{D5CDD505-2E9C-101B-9397-08002B2CF9AE}" pid="3" name="KSOProductBuildVer">
    <vt:lpwstr>2052-12.1.0.22175</vt:lpwstr>
  </property>
  <property fmtid="{D5CDD505-2E9C-101B-9397-08002B2CF9AE}" pid="4" name="ICV">
    <vt:lpwstr>FF1DD8A216394F86B26F915BD2D2A625_12</vt:lpwstr>
  </property>
</Properties>
</file>